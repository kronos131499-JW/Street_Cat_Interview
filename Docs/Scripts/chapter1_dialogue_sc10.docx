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0" w:after="100"/>
      </w:pPr>
      <w:r>
        <w:rPr>
          <w:rFonts w:ascii="Arial" w:hAnsi="Arial" w:eastAsia="Noto Sans CJK SC"/>
          <w:b/>
          <w:color w:val="1F4D78"/>
          <w:sz w:val="52"/>
        </w:rPr>
        <w:t>《街角专访》第一章对话整理稿</w:t>
      </w:r>
    </w:p>
    <w:p>
      <w:pPr>
        <w:spacing w:after="360"/>
      </w:pPr>
      <w:r>
        <w:rPr>
          <w:rFonts w:ascii="Arial" w:hAnsi="Arial" w:eastAsia="Arial"/>
          <w:i w:val="0"/>
          <w:color w:val="24313A"/>
          <w:sz w:val="22"/>
        </w:rPr>
        <w:t>含旁白整合、必要演出指令与角色立绘需求</w:t>
      </w:r>
    </w:p>
    <w:p>
      <w:pPr>
        <w:spacing w:after="60"/>
      </w:pPr>
      <w:r>
        <w:rPr>
          <w:rFonts w:ascii="Arial" w:hAnsi="Arial" w:eastAsia="Noto Sans CJK SC"/>
          <w:b/>
          <w:color w:val="24313A"/>
          <w:sz w:val="21"/>
        </w:rPr>
        <w:t>原始文件：</w:t>
      </w:r>
      <w:r>
        <w:rPr>
          <w:rFonts w:ascii="Arial" w:hAnsi="Arial" w:eastAsia="Noto Sans CJK SC"/>
          <w:color w:val="24313A"/>
          <w:sz w:val="21"/>
        </w:rPr>
        <w:t>《街角专访》第一章设计案.docx</w:t>
      </w:r>
    </w:p>
    <w:p>
      <w:pPr>
        <w:spacing w:after="60"/>
      </w:pPr>
      <w:r>
        <w:rPr>
          <w:rFonts w:ascii="Arial" w:hAnsi="Arial" w:eastAsia="Noto Sans CJK SC"/>
          <w:b/>
          <w:color w:val="24313A"/>
          <w:sz w:val="21"/>
        </w:rPr>
        <w:t>整理范围：</w:t>
      </w:r>
      <w:r>
        <w:rPr>
          <w:rFonts w:ascii="Arial" w:hAnsi="Arial" w:eastAsia="Noto Sans CJK SC"/>
          <w:color w:val="24313A"/>
          <w:sz w:val="21"/>
        </w:rPr>
        <w:t>固定剧情对白、调查对白、自由采访中的玩家可见示例、后日谈自白</w:t>
      </w:r>
    </w:p>
    <w:p>
      <w:pPr>
        <w:spacing w:after="60"/>
      </w:pPr>
      <w:r>
        <w:rPr>
          <w:rFonts w:ascii="Arial" w:hAnsi="Arial" w:eastAsia="Noto Sans CJK SC"/>
          <w:b/>
          <w:color w:val="24313A"/>
          <w:sz w:val="21"/>
        </w:rPr>
        <w:t>整理原则：</w:t>
      </w:r>
      <w:r>
        <w:rPr>
          <w:rFonts w:ascii="Arial" w:hAnsi="Arial" w:eastAsia="Noto Sans CJK SC"/>
          <w:color w:val="24313A"/>
          <w:sz w:val="21"/>
        </w:rPr>
        <w:t>对白原意不变；可由文字交代的动作改为旁白；只保留必要的背景、音效、UI、系统和画面切换</w:t>
      </w:r>
    </w:p>
    <w:p>
      <w:pPr>
        <w:pStyle w:val="3"/>
      </w:pPr>
      <w:r>
        <w:rPr>
          <w:rFonts w:ascii="Arial" w:hAnsi="Arial" w:eastAsia="Arial"/>
        </w:rPr>
        <w:t>1. 角色立绘需求总表</w:t>
      </w:r>
    </w:p>
    <w:p>
      <w:pPr>
        <w:shd w:val="clear" w:fill="EDF4FA"/>
        <w:spacing w:before="100" w:after="160"/>
        <w:ind w:left="115" w:right="115"/>
      </w:pPr>
      <w:r>
        <w:rPr>
          <w:rFonts w:ascii="Arial" w:hAnsi="Arial" w:eastAsia="Arial"/>
          <w:i w:val="0"/>
          <w:color w:val="24313A"/>
          <w:sz w:val="22"/>
        </w:rPr>
        <w:t>使用原则｜每个角色的基础立绘原则上控制在 6 张以内。相近情绪优先共用同一张立绘，不因轻微语气变化频繁新增资产；连续对话可重复标注同一张立绘，便于制作时逐句确认。可由旁白、动作或场景动画表现的变化不新增立绘。大福使用猫咪角色图/动作状态，不要求做成人类式半身立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2200"/>
        <w:gridCol w:w="4610"/>
        <w:gridCol w:w="1500"/>
      </w:tblGrid>
      <w:tr>
        <w:trPr>
          <w:tblHeader/>
        </w:trPr>
        <w:tc>
          <w:tcPr>
            <w:tcW w:w="1050" w:type="dxa"/>
            <w:shd w:val="clear" w:color="auto" w:fill="F2F4F7"/>
            <w:tcMar>
              <w:top w:w="100" w:type="dxa"/>
              <w:left w:w="120" w:type="dxa"/>
              <w:bottom w:w="100" w:type="dxa"/>
              <w:right w:w="120" w:type="dxa"/>
            </w:tcMar>
            <w:vAlign w:val="center"/>
          </w:tcPr>
          <w:p>
            <w:pPr>
              <w:jc w:val="center"/>
            </w:pPr>
            <w:r>
              <w:rPr>
                <w:rFonts w:ascii="Arial" w:hAnsi="Arial" w:eastAsia="Arial"/>
                <w:b/>
                <w:color w:val="24313A"/>
                <w:sz w:val="18"/>
              </w:rPr>
              <w:t>角色</w:t>
            </w:r>
          </w:p>
        </w:tc>
        <w:tc>
          <w:tcPr>
            <w:tcW w:w="2200" w:type="dxa"/>
            <w:shd w:val="clear" w:color="auto" w:fill="F2F4F7"/>
            <w:tcMar>
              <w:top w:w="100" w:type="dxa"/>
              <w:left w:w="120" w:type="dxa"/>
              <w:bottom w:w="100" w:type="dxa"/>
              <w:right w:w="120" w:type="dxa"/>
            </w:tcMar>
            <w:vAlign w:val="center"/>
          </w:tcPr>
          <w:p>
            <w:pPr>
              <w:jc w:val="center"/>
            </w:pPr>
            <w:r>
              <w:rPr>
                <w:rFonts w:ascii="Arial" w:hAnsi="Arial" w:eastAsia="Arial"/>
                <w:b/>
                <w:color w:val="24313A"/>
                <w:sz w:val="18"/>
              </w:rPr>
              <w:t>基础形式</w:t>
            </w:r>
          </w:p>
        </w:tc>
        <w:tc>
          <w:tcPr>
            <w:tcW w:w="4610" w:type="dxa"/>
            <w:shd w:val="clear" w:color="auto" w:fill="F2F4F7"/>
            <w:tcMar>
              <w:top w:w="100" w:type="dxa"/>
              <w:left w:w="120" w:type="dxa"/>
              <w:bottom w:w="100" w:type="dxa"/>
              <w:right w:w="120" w:type="dxa"/>
            </w:tcMar>
            <w:vAlign w:val="center"/>
          </w:tcPr>
          <w:p>
            <w:pPr>
              <w:jc w:val="center"/>
            </w:pPr>
            <w:r>
              <w:rPr>
                <w:rFonts w:ascii="Arial" w:hAnsi="Arial" w:eastAsia="Arial"/>
                <w:b/>
                <w:color w:val="24313A"/>
                <w:sz w:val="18"/>
              </w:rPr>
              <w:t>建议状态</w:t>
            </w:r>
          </w:p>
        </w:tc>
        <w:tc>
          <w:tcPr>
            <w:tcW w:w="1500" w:type="dxa"/>
            <w:shd w:val="clear" w:color="auto" w:fill="F2F4F7"/>
            <w:tcMar>
              <w:top w:w="100" w:type="dxa"/>
              <w:left w:w="120" w:type="dxa"/>
              <w:bottom w:w="100" w:type="dxa"/>
              <w:right w:w="120" w:type="dxa"/>
            </w:tcMar>
            <w:vAlign w:val="center"/>
          </w:tcPr>
          <w:p>
            <w:pPr>
              <w:jc w:val="center"/>
            </w:pPr>
            <w:r>
              <w:rPr>
                <w:rFonts w:ascii="Arial" w:hAnsi="Arial" w:eastAsia="Arial"/>
                <w:b/>
                <w:color w:val="24313A"/>
                <w:sz w:val="18"/>
              </w:rPr>
              <w:t>使用场景</w:t>
            </w:r>
          </w:p>
        </w:tc>
      </w:tr>
      <w:tr>
        <w:tc>
          <w:tcPr>
            <w:tcW w:w="1050" w:type="dxa"/>
            <w:tcMar>
              <w:top w:w="100" w:type="dxa"/>
              <w:left w:w="120" w:type="dxa"/>
              <w:bottom w:w="100" w:type="dxa"/>
              <w:right w:w="120" w:type="dxa"/>
            </w:tcMar>
            <w:vAlign w:val="center"/>
          </w:tcPr>
          <w:p>
            <w:pPr>
              <w:jc w:val="center"/>
            </w:pPr>
            <w:r>
              <w:rPr>
                <w:rFonts w:ascii="Arial" w:hAnsi="Arial" w:eastAsia="Arial"/>
                <w:b w:val="0"/>
                <w:color w:val="24313A"/>
                <w:sz w:val="18"/>
              </w:rPr>
              <w:t>小凌</w:t>
            </w:r>
          </w:p>
        </w:tc>
        <w:tc>
          <w:tcPr>
            <w:tcW w:w="2200" w:type="dxa"/>
            <w:tcMar>
              <w:top w:w="100" w:type="dxa"/>
              <w:left w:w="120" w:type="dxa"/>
              <w:bottom w:w="100" w:type="dxa"/>
              <w:right w:w="120" w:type="dxa"/>
            </w:tcMar>
            <w:vAlign w:val="center"/>
          </w:tcPr>
          <w:p>
            <w:pPr>
              <w:jc w:val="left"/>
            </w:pPr>
            <w:r>
              <w:rPr>
                <w:rFonts w:ascii="Arial" w:hAnsi="Arial" w:eastAsia="Arial"/>
                <w:b w:val="0"/>
                <w:color w:val="24313A"/>
                <w:sz w:val="18"/>
              </w:rPr>
              <w:t>半身立绘，默认面向画面内侧；可承担内心独白</w:t>
            </w:r>
          </w:p>
        </w:tc>
        <w:tc>
          <w:tcPr>
            <w:tcW w:w="4610" w:type="dxa"/>
            <w:tcMar>
              <w:top w:w="100" w:type="dxa"/>
              <w:left w:w="120" w:type="dxa"/>
              <w:bottom w:w="100" w:type="dxa"/>
              <w:right w:w="120" w:type="dxa"/>
            </w:tcMar>
            <w:vAlign w:val="center"/>
          </w:tcPr>
          <w:p>
            <w:pPr>
              <w:jc w:val="left"/>
            </w:pPr>
            <w:r>
              <w:rPr>
                <w:rFonts w:ascii="Arial" w:hAnsi="Arial" w:eastAsia="Arial"/>
                <w:b w:val="0"/>
                <w:color w:val="24313A"/>
                <w:sz w:val="18"/>
              </w:rPr>
              <w:t>常态、认真、思考、惊讶、局促、吐槽（6 张；礼貌/采访/好奇/惊喜等近似语气共用）</w:t>
            </w:r>
          </w:p>
        </w:tc>
        <w:tc>
          <w:tcPr>
            <w:tcW w:w="1500" w:type="dxa"/>
            <w:tcMar>
              <w:top w:w="100" w:type="dxa"/>
              <w:left w:w="120" w:type="dxa"/>
              <w:bottom w:w="100" w:type="dxa"/>
              <w:right w:w="120" w:type="dxa"/>
            </w:tcMar>
            <w:vAlign w:val="center"/>
          </w:tcPr>
          <w:p>
            <w:r>
              <w:rPr>
                <w:rFonts w:ascii="Arial" w:hAnsi="Arial" w:eastAsia="Arial"/>
                <w:b w:val="0"/>
                <w:color w:val="24313A"/>
                <w:sz w:val="18"/>
              </w:rPr>
              <w:t>SC-01—SC-10</w:t>
            </w:r>
          </w:p>
        </w:tc>
      </w:tr>
      <w:tr>
        <w:tc>
          <w:tcPr>
            <w:tcW w:w="1050" w:type="dxa"/>
            <w:tcMar>
              <w:top w:w="100" w:type="dxa"/>
              <w:left w:w="120" w:type="dxa"/>
              <w:bottom w:w="100" w:type="dxa"/>
              <w:right w:w="120" w:type="dxa"/>
            </w:tcMar>
            <w:vAlign w:val="center"/>
          </w:tcPr>
          <w:p>
            <w:pPr>
              <w:jc w:val="center"/>
            </w:pPr>
            <w:r>
              <w:rPr>
                <w:rFonts w:ascii="Arial" w:hAnsi="Arial" w:eastAsia="Arial"/>
                <w:b w:val="0"/>
                <w:color w:val="24313A"/>
                <w:sz w:val="18"/>
              </w:rPr>
              <w:t>沈禾</w:t>
            </w:r>
          </w:p>
        </w:tc>
        <w:tc>
          <w:tcPr>
            <w:tcW w:w="2200" w:type="dxa"/>
            <w:tcMar>
              <w:top w:w="100" w:type="dxa"/>
              <w:left w:w="120" w:type="dxa"/>
              <w:bottom w:w="100" w:type="dxa"/>
              <w:right w:w="120" w:type="dxa"/>
            </w:tcMar>
            <w:vAlign w:val="center"/>
          </w:tcPr>
          <w:p>
            <w:pPr>
              <w:jc w:val="left"/>
            </w:pPr>
            <w:r>
              <w:rPr>
                <w:rFonts w:ascii="Arial" w:hAnsi="Arial" w:eastAsia="Arial"/>
                <w:b w:val="0"/>
                <w:color w:val="24313A"/>
                <w:sz w:val="18"/>
              </w:rPr>
              <w:t>半身立绘，成熟克制；动作幅度小</w:t>
            </w:r>
          </w:p>
        </w:tc>
        <w:tc>
          <w:tcPr>
            <w:tcW w:w="4610" w:type="dxa"/>
            <w:tcMar>
              <w:top w:w="100" w:type="dxa"/>
              <w:left w:w="120" w:type="dxa"/>
              <w:bottom w:w="100" w:type="dxa"/>
              <w:right w:w="120" w:type="dxa"/>
            </w:tcMar>
            <w:vAlign w:val="center"/>
          </w:tcPr>
          <w:p>
            <w:pPr>
              <w:jc w:val="left"/>
            </w:pPr>
            <w:r>
              <w:rPr>
                <w:rFonts w:ascii="Arial" w:hAnsi="Arial" w:eastAsia="Arial"/>
                <w:b w:val="0"/>
                <w:color w:val="24313A"/>
                <w:sz w:val="18"/>
              </w:rPr>
              <w:t>平静、认真、淡淡认可（3 张）</w:t>
            </w:r>
          </w:p>
        </w:tc>
        <w:tc>
          <w:tcPr>
            <w:tcW w:w="1500" w:type="dxa"/>
            <w:tcMar>
              <w:top w:w="100" w:type="dxa"/>
              <w:left w:w="120" w:type="dxa"/>
              <w:bottom w:w="100" w:type="dxa"/>
              <w:right w:w="120" w:type="dxa"/>
            </w:tcMar>
            <w:vAlign w:val="center"/>
          </w:tcPr>
          <w:p>
            <w:r>
              <w:rPr>
                <w:rFonts w:ascii="Arial" w:hAnsi="Arial" w:eastAsia="Arial"/>
                <w:b w:val="0"/>
                <w:color w:val="24313A"/>
                <w:sz w:val="18"/>
              </w:rPr>
              <w:t>SC-02、SC-10</w:t>
            </w:r>
          </w:p>
        </w:tc>
      </w:tr>
      <w:tr>
        <w:tc>
          <w:tcPr>
            <w:tcW w:w="1050" w:type="dxa"/>
            <w:tcMar>
              <w:top w:w="100" w:type="dxa"/>
              <w:left w:w="120" w:type="dxa"/>
              <w:bottom w:w="100" w:type="dxa"/>
              <w:right w:w="120" w:type="dxa"/>
            </w:tcMar>
            <w:vAlign w:val="center"/>
          </w:tcPr>
          <w:p>
            <w:pPr>
              <w:jc w:val="center"/>
            </w:pPr>
            <w:r>
              <w:rPr>
                <w:rFonts w:ascii="Arial" w:hAnsi="Arial" w:eastAsia="Arial"/>
                <w:b w:val="0"/>
                <w:color w:val="24313A"/>
                <w:sz w:val="18"/>
              </w:rPr>
              <w:t>保安叔叔</w:t>
            </w:r>
          </w:p>
        </w:tc>
        <w:tc>
          <w:tcPr>
            <w:tcW w:w="2200" w:type="dxa"/>
            <w:tcMar>
              <w:top w:w="100" w:type="dxa"/>
              <w:left w:w="120" w:type="dxa"/>
              <w:bottom w:w="100" w:type="dxa"/>
              <w:right w:w="120" w:type="dxa"/>
            </w:tcMar>
            <w:vAlign w:val="center"/>
          </w:tcPr>
          <w:p>
            <w:pPr>
              <w:jc w:val="left"/>
            </w:pPr>
            <w:r>
              <w:rPr>
                <w:rFonts w:ascii="Arial" w:hAnsi="Arial" w:eastAsia="Arial"/>
                <w:b w:val="0"/>
                <w:color w:val="24313A"/>
                <w:sz w:val="18"/>
              </w:rPr>
              <w:t>半身立绘，朴素自然，不夸张喜剧化</w:t>
            </w:r>
          </w:p>
        </w:tc>
        <w:tc>
          <w:tcPr>
            <w:tcW w:w="4610" w:type="dxa"/>
            <w:tcMar>
              <w:top w:w="100" w:type="dxa"/>
              <w:left w:w="120" w:type="dxa"/>
              <w:bottom w:w="100" w:type="dxa"/>
              <w:right w:w="120" w:type="dxa"/>
            </w:tcMar>
            <w:vAlign w:val="center"/>
          </w:tcPr>
          <w:p>
            <w:pPr>
              <w:jc w:val="left"/>
            </w:pPr>
            <w:r>
              <w:rPr>
                <w:rFonts w:ascii="Arial" w:hAnsi="Arial" w:eastAsia="Arial"/>
                <w:b w:val="0"/>
                <w:color w:val="24313A"/>
                <w:sz w:val="18"/>
              </w:rPr>
              <w:t>常态、疑惑、回忆、温和（4 张；招呼/提醒/感叹等共用）</w:t>
            </w:r>
          </w:p>
        </w:tc>
        <w:tc>
          <w:tcPr>
            <w:tcW w:w="1500" w:type="dxa"/>
            <w:tcMar>
              <w:top w:w="100" w:type="dxa"/>
              <w:left w:w="120" w:type="dxa"/>
              <w:bottom w:w="100" w:type="dxa"/>
              <w:right w:w="120" w:type="dxa"/>
            </w:tcMar>
            <w:vAlign w:val="center"/>
          </w:tcPr>
          <w:p>
            <w:pPr>
              <w:jc w:val="center"/>
            </w:pPr>
            <w:r>
              <w:rPr>
                <w:rFonts w:ascii="Arial" w:hAnsi="Arial" w:eastAsia="Arial"/>
                <w:b w:val="0"/>
                <w:color w:val="24313A"/>
                <w:sz w:val="18"/>
              </w:rPr>
              <w:t>SC-05、SC-06、SC-08</w:t>
            </w:r>
          </w:p>
        </w:tc>
      </w:tr>
      <w:tr>
        <w:tc>
          <w:tcPr>
            <w:tcW w:w="1050" w:type="dxa"/>
            <w:tcMar>
              <w:top w:w="100" w:type="dxa"/>
              <w:left w:w="120" w:type="dxa"/>
              <w:bottom w:w="100" w:type="dxa"/>
              <w:right w:w="120" w:type="dxa"/>
            </w:tcMar>
            <w:vAlign w:val="center"/>
          </w:tcPr>
          <w:p>
            <w:pPr>
              <w:jc w:val="center"/>
            </w:pPr>
            <w:r>
              <w:rPr>
                <w:rFonts w:ascii="Arial" w:hAnsi="Arial" w:eastAsia="Arial"/>
                <w:b w:val="0"/>
                <w:color w:val="24313A"/>
                <w:sz w:val="18"/>
              </w:rPr>
              <w:t>大福</w:t>
            </w:r>
          </w:p>
        </w:tc>
        <w:tc>
          <w:tcPr>
            <w:tcW w:w="2200" w:type="dxa"/>
            <w:tcMar>
              <w:top w:w="100" w:type="dxa"/>
              <w:left w:w="120" w:type="dxa"/>
              <w:bottom w:w="100" w:type="dxa"/>
              <w:right w:w="120" w:type="dxa"/>
            </w:tcMar>
            <w:vAlign w:val="center"/>
          </w:tcPr>
          <w:p>
            <w:pPr>
              <w:jc w:val="left"/>
            </w:pPr>
            <w:r>
              <w:rPr>
                <w:rFonts w:ascii="Arial" w:hAnsi="Arial" w:eastAsia="Arial"/>
                <w:b w:val="0"/>
                <w:color w:val="24313A"/>
                <w:sz w:val="18"/>
              </w:rPr>
              <w:t>猫咪角色图或前景动作图；保留耳朵、尾巴、身体姿态变化</w:t>
            </w:r>
          </w:p>
        </w:tc>
        <w:tc>
          <w:tcPr>
            <w:tcW w:w="4610" w:type="dxa"/>
            <w:tcMar>
              <w:top w:w="100" w:type="dxa"/>
              <w:left w:w="120" w:type="dxa"/>
              <w:bottom w:w="100" w:type="dxa"/>
              <w:right w:w="120" w:type="dxa"/>
            </w:tcMar>
            <w:vAlign w:val="center"/>
          </w:tcPr>
          <w:p>
            <w:pPr>
              <w:jc w:val="left"/>
            </w:pPr>
            <w:r>
              <w:rPr>
                <w:rFonts w:ascii="Arial" w:hAnsi="Arial" w:eastAsia="Arial"/>
                <w:b w:val="0"/>
                <w:color w:val="24313A"/>
                <w:sz w:val="18"/>
              </w:rPr>
              <w:t>警惕、好奇、放松、不满、回忆（5 张；进食/舔毛/离开用动作或动画表现）</w:t>
            </w:r>
          </w:p>
        </w:tc>
        <w:tc>
          <w:tcPr>
            <w:tcW w:w="1500" w:type="dxa"/>
            <w:tcMar>
              <w:top w:w="100" w:type="dxa"/>
              <w:left w:w="120" w:type="dxa"/>
              <w:bottom w:w="100" w:type="dxa"/>
              <w:right w:w="120" w:type="dxa"/>
            </w:tcMar>
            <w:vAlign w:val="center"/>
          </w:tcPr>
          <w:p>
            <w:pPr>
              <w:jc w:val="center"/>
            </w:pPr>
            <w:r>
              <w:rPr>
                <w:rFonts w:ascii="Arial" w:hAnsi="Arial" w:eastAsia="Arial"/>
                <w:b w:val="0"/>
                <w:color w:val="24313A"/>
                <w:sz w:val="18"/>
              </w:rPr>
              <w:t>SC-06、SC-07、SC-11</w:t>
            </w:r>
          </w:p>
        </w:tc>
      </w:tr>
      <w:tr>
        <w:tc>
          <w:tcPr>
            <w:tcW w:w="1050" w:type="dxa"/>
            <w:tcMar>
              <w:top w:w="100" w:type="dxa"/>
              <w:left w:w="120" w:type="dxa"/>
              <w:bottom w:w="100" w:type="dxa"/>
              <w:right w:w="120" w:type="dxa"/>
            </w:tcMar>
            <w:vAlign w:val="center"/>
          </w:tcPr>
          <w:p>
            <w:pPr>
              <w:jc w:val="center"/>
            </w:pPr>
            <w:r>
              <w:rPr>
                <w:rFonts w:ascii="Arial" w:hAnsi="Arial" w:eastAsia="Arial"/>
                <w:b w:val="0"/>
                <w:color w:val="24313A"/>
                <w:sz w:val="18"/>
              </w:rPr>
              <w:t>林女士</w:t>
            </w:r>
          </w:p>
        </w:tc>
        <w:tc>
          <w:tcPr>
            <w:tcW w:w="2200" w:type="dxa"/>
            <w:tcMar>
              <w:top w:w="100" w:type="dxa"/>
              <w:left w:w="120" w:type="dxa"/>
              <w:bottom w:w="100" w:type="dxa"/>
              <w:right w:w="120" w:type="dxa"/>
            </w:tcMar>
            <w:vAlign w:val="center"/>
          </w:tcPr>
          <w:p>
            <w:pPr>
              <w:jc w:val="left"/>
            </w:pPr>
            <w:r>
              <w:rPr>
                <w:rFonts w:ascii="Arial" w:hAnsi="Arial" w:eastAsia="Arial"/>
                <w:b w:val="0"/>
                <w:color w:val="24313A"/>
                <w:sz w:val="18"/>
              </w:rPr>
              <w:t>半身立绘，普通社区居民，不做英雄化造型</w:t>
            </w:r>
          </w:p>
        </w:tc>
        <w:tc>
          <w:tcPr>
            <w:tcW w:w="4610" w:type="dxa"/>
            <w:tcMar>
              <w:top w:w="100" w:type="dxa"/>
              <w:left w:w="120" w:type="dxa"/>
              <w:bottom w:w="100" w:type="dxa"/>
              <w:right w:w="120" w:type="dxa"/>
            </w:tcMar>
            <w:vAlign w:val="center"/>
          </w:tcPr>
          <w:p>
            <w:pPr>
              <w:jc w:val="left"/>
            </w:pPr>
            <w:r>
              <w:rPr>
                <w:rFonts w:ascii="Arial" w:hAnsi="Arial" w:eastAsia="Arial"/>
                <w:b w:val="0"/>
                <w:color w:val="24313A"/>
                <w:sz w:val="18"/>
              </w:rPr>
              <w:t>常态、回忆、压力、坚定、防备、疲惫（6 张；认真/温和/结束等沿用相近状态）</w:t>
            </w:r>
          </w:p>
        </w:tc>
        <w:tc>
          <w:tcPr>
            <w:tcW w:w="1500" w:type="dxa"/>
            <w:tcMar>
              <w:top w:w="100" w:type="dxa"/>
              <w:left w:w="120" w:type="dxa"/>
              <w:bottom w:w="100" w:type="dxa"/>
              <w:right w:w="120" w:type="dxa"/>
            </w:tcMar>
            <w:vAlign w:val="center"/>
          </w:tcPr>
          <w:p>
            <w:pPr>
              <w:jc w:val="center"/>
            </w:pPr>
            <w:r>
              <w:rPr>
                <w:rFonts w:ascii="Arial" w:hAnsi="Arial" w:eastAsia="Arial"/>
                <w:b w:val="0"/>
                <w:color w:val="24313A"/>
                <w:sz w:val="18"/>
              </w:rPr>
              <w:t>SC-09</w:t>
            </w:r>
          </w:p>
        </w:tc>
      </w:tr>
    </w:tbl>
    <w:p>
      <w:pPr>
        <w:pStyle w:val="3"/>
      </w:pPr>
      <w:r>
        <w:rPr>
          <w:rFonts w:ascii="Arial" w:hAnsi="Arial" w:eastAsia="Arial"/>
        </w:rPr>
        <w:t>2. SC-01—SC-06｜固定剧情与调查对白</w:t>
      </w:r>
    </w:p>
    <w:p>
      <w:pPr>
        <w:shd w:val="clear" w:fill="EDF4FA"/>
        <w:spacing w:before="100" w:after="160"/>
        <w:ind w:left="115" w:right="115"/>
      </w:pPr>
      <w:r>
        <w:rPr>
          <w:rFonts w:ascii="Arial" w:hAnsi="Arial" w:eastAsia="Arial"/>
          <w:i w:val="0"/>
          <w:color w:val="24313A"/>
          <w:sz w:val="22"/>
        </w:rPr>
        <w:t>标注方式｜为便于制作，正文中凡需要显示角色立绘/角色图的发言均明确标注具体状态，即使连续对白沿用同一张也重复注明。UI 消息、旁白及纯系统文本不显示立绘；正式自由采访界面仅显示受访者立绘并居中展示，玩家小凌不显示立绘。</w:t>
      </w:r>
    </w:p>
    <w:p>
      <w:pPr>
        <w:pStyle w:val="3"/>
        <w:keepNext/>
        <w:keepLines/>
      </w:pPr>
      <w:r>
        <w:rPr>
          <w:rFonts w:ascii="Arial" w:hAnsi="Arial" w:eastAsia="Arial"/>
        </w:rPr>
        <w:t>SC-01｜周五下班前</w:t>
      </w:r>
    </w:p>
    <w:p>
      <w:pPr>
        <w:keepNext/>
        <w:keepLines/>
        <w:shd w:val="clear" w:fill="F2F4F7"/>
        <w:spacing w:before="40" w:after="80"/>
        <w:ind w:left="115" w:right="115"/>
      </w:pPr>
      <w:r>
        <w:rPr>
          <w:rFonts w:ascii="Arial" w:hAnsi="Arial" w:eastAsia="Arial"/>
          <w:i/>
          <w:color w:val="69757D"/>
          <w:sz w:val="18"/>
        </w:rPr>
        <w:t>【场景：SC-01】</w:t>
      </w:r>
    </w:p>
    <w:p>
      <w:pPr>
        <w:keepNext/>
        <w:keepLines/>
        <w:shd w:val="clear" w:fill="F2F4F7"/>
        <w:spacing w:before="40" w:after="80"/>
        <w:ind w:left="115" w:right="115"/>
      </w:pPr>
      <w:r>
        <w:rPr>
          <w:rFonts w:ascii="Arial" w:hAnsi="Arial" w:eastAsia="Arial"/>
          <w:i/>
          <w:color w:val="69757D"/>
          <w:sz w:val="18"/>
        </w:rPr>
        <w:t>【背景</w:t>
      </w:r>
      <w:r>
        <w:rPr>
          <w:rFonts w:hint="eastAsia" w:eastAsia="宋体"/>
          <w:i/>
          <w:color w:val="69757D"/>
          <w:sz w:val="18"/>
          <w:lang w:eastAsia="zh-CN"/>
        </w:rPr>
        <w:t>：</w:t>
      </w:r>
      <w:r>
        <w:rPr>
          <w:rFonts w:hint="eastAsia" w:eastAsia="宋体"/>
          <w:i/>
          <w:color w:val="69757D"/>
          <w:sz w:val="18"/>
          <w:lang w:val="en-US" w:eastAsia="zh-CN"/>
        </w:rPr>
        <w:t>编辑部</w:t>
      </w:r>
      <w:r>
        <w:rPr>
          <w:rFonts w:ascii="Arial" w:hAnsi="Arial" w:eastAsia="Arial"/>
          <w:i/>
          <w:color w:val="69757D"/>
          <w:sz w:val="18"/>
        </w:rPr>
        <w:t>_傍晚】</w:t>
      </w:r>
    </w:p>
    <w:p>
      <w:pPr>
        <w:keepNext/>
        <w:keepLines/>
        <w:shd w:val="clear" w:fill="F2F4F7"/>
        <w:spacing w:before="40" w:after="80"/>
        <w:ind w:left="115" w:right="115"/>
      </w:pPr>
      <w:r>
        <w:rPr>
          <w:rFonts w:ascii="Arial" w:hAnsi="Arial" w:eastAsia="Arial"/>
          <w:i/>
          <w:color w:val="69757D"/>
          <w:sz w:val="18"/>
        </w:rPr>
        <w:t>【BGM：编辑部日常_01（循环）】</w:t>
      </w:r>
    </w:p>
    <w:p>
      <w:pPr>
        <w:keepNext/>
        <w:keepLines/>
        <w:shd w:val="clear" w:fill="F2F4F7"/>
        <w:spacing w:before="40" w:after="80"/>
        <w:ind w:left="115" w:right="115"/>
      </w:pPr>
      <w:r>
        <w:rPr>
          <w:rFonts w:ascii="Arial" w:hAnsi="Arial" w:eastAsia="Arial"/>
          <w:i/>
          <w:color w:val="69757D"/>
          <w:sz w:val="18"/>
        </w:rPr>
        <w:t>【SE：键盘声、远处打印机声、零散办公环境音】</w:t>
      </w:r>
    </w:p>
    <w:p>
      <w:pPr>
        <w:keepNext/>
        <w:keepLines/>
        <w:shd w:val="clear" w:fill="F2F4F7"/>
        <w:spacing w:before="40" w:after="80"/>
        <w:ind w:left="115" w:right="115"/>
      </w:pPr>
      <w:r>
        <w:rPr>
          <w:rFonts w:ascii="Arial" w:hAnsi="Arial" w:eastAsia="Arial"/>
          <w:i/>
          <w:color w:val="69757D"/>
          <w:sz w:val="18"/>
        </w:rPr>
        <w:t>【角色：小凌】</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周五傍晚，编辑部已经空了大半。窗外的天色慢慢暗下来，小凌还坐在电脑前改稿。</w:t>
      </w:r>
    </w:p>
    <w:p>
      <w:pPr>
        <w:keepNext/>
        <w:keepLines/>
        <w:shd w:val="clear" w:fill="F2F4F7"/>
        <w:spacing w:before="40" w:after="80"/>
        <w:ind w:left="115" w:right="115"/>
      </w:pPr>
      <w:r>
        <w:rPr>
          <w:rFonts w:ascii="Arial" w:hAnsi="Arial" w:eastAsia="Arial"/>
          <w:i/>
          <w:color w:val="69757D"/>
          <w:sz w:val="18"/>
        </w:rPr>
        <w:t>【CG/UI：电脑文档局部特写】</w:t>
      </w:r>
    </w:p>
    <w:p>
      <w:pPr>
        <w:keepLines/>
        <w:spacing w:after="100"/>
      </w:pPr>
      <w:r>
        <w:rPr>
          <w:rFonts w:ascii="Arial" w:hAnsi="Arial" w:eastAsia="Noto Sans CJK SC"/>
          <w:i/>
          <w:color w:val="24313A"/>
          <w:sz w:val="21"/>
        </w:rPr>
        <w:t>稿件标题：</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《凌晨两点，我遇见了这座城市真正的灵魂》</w:t>
      </w:r>
    </w:p>
    <w:p>
      <w:pPr>
        <w:keepNext/>
        <w:keepLines/>
        <w:shd w:val="clear" w:fill="F2F4F7"/>
        <w:spacing w:before="40" w:after="80"/>
        <w:ind w:left="115" w:right="115"/>
      </w:pPr>
      <w:r>
        <w:rPr>
          <w:rFonts w:ascii="Arial" w:hAnsi="Arial" w:eastAsia="Arial"/>
          <w:i/>
          <w:color w:val="69757D"/>
          <w:sz w:val="18"/>
        </w:rPr>
        <w:t>【SE：键盘删除声】</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电脑文档里的“真正的”被删去。</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小凌停顿片刻，又把“真正的”加了回来。</w:t>
      </w:r>
    </w:p>
    <w:p>
      <w:pPr>
        <w:keepNext/>
        <w:keepLines/>
        <w:spacing w:before="60" w:after="20"/>
        <w:ind w:left="259"/>
        <w:rPr>
          <w:rFonts w:hint="eastAsia" w:eastAsia="Noto Sans CJK SC"/>
          <w:lang w:val="en-US" w:eastAsia="zh-CN"/>
        </w:rPr>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唉......怎么改都觉得不对味......</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我叫小凌，今年25岁，在《此间》杂志做记者兼编辑。</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工作内容包括采访、约稿、改稿、催稿，以及尽量不让作者发现他的稿子被我删掉了三分之一。</w:t>
      </w:r>
    </w:p>
    <w:p>
      <w:pPr>
        <w:keepNext/>
        <w:keepLines/>
        <w:shd w:val="clear" w:fill="F2F4F7"/>
        <w:spacing w:before="40" w:after="80"/>
        <w:ind w:left="115" w:right="115"/>
      </w:pPr>
      <w:r>
        <w:rPr>
          <w:rFonts w:ascii="Arial" w:hAnsi="Arial" w:eastAsia="Arial"/>
          <w:i/>
          <w:color w:val="69757D"/>
          <w:sz w:val="18"/>
        </w:rPr>
        <w:t>【SE：消息提示音】</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工作软件弹窗</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工作软件消息（无立绘）</w:t>
      </w:r>
    </w:p>
    <w:p>
      <w:pPr>
        <w:keepLines/>
        <w:spacing w:before="0" w:after="140"/>
        <w:ind w:left="461" w:right="173"/>
      </w:pPr>
      <w:r>
        <w:rPr>
          <w:rFonts w:ascii="Arial" w:hAnsi="Arial" w:eastAsia="Arial"/>
          <w:i w:val="0"/>
          <w:color w:val="24313A"/>
          <w:sz w:val="22"/>
        </w:rPr>
        <w:t>来一下我办公室。</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电脑屏幕右下角显示：18:47。</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周五。</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下午六点四十七。</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主编。</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办公室。</w:t>
      </w:r>
    </w:p>
    <w:p>
      <w:pPr>
        <w:keepNext/>
        <w:keepLines/>
        <w:shd w:val="clear" w:fill="F2F4F7"/>
        <w:spacing w:before="40" w:after="80"/>
        <w:ind w:left="115" w:right="115"/>
      </w:pPr>
      <w:r>
        <w:rPr>
          <w:rFonts w:ascii="Arial" w:hAnsi="Arial" w:eastAsia="Arial"/>
          <w:i/>
          <w:color w:val="69757D"/>
          <w:sz w:val="18"/>
        </w:rPr>
        <w:t>【停顿0.5秒】</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......肯定不会是为了祝我周末愉快。</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选项 A. 前往沈禾办公室</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选择A</w:t>
      </w:r>
    </w:p>
    <w:p>
      <w:pPr>
        <w:keepNext/>
        <w:keepLines/>
        <w:shd w:val="clear" w:fill="F2F4F7"/>
        <w:spacing w:before="40" w:after="80"/>
        <w:ind w:left="115" w:right="115"/>
      </w:pPr>
      <w:r>
        <w:rPr>
          <w:rFonts w:ascii="Arial" w:hAnsi="Arial" w:eastAsia="Arial"/>
          <w:i/>
          <w:color w:val="69757D"/>
          <w:sz w:val="18"/>
        </w:rPr>
        <w:t>【SE：椅子移动声】</w:t>
      </w:r>
    </w:p>
    <w:p>
      <w:pPr>
        <w:keepNext/>
        <w:keepLines/>
        <w:shd w:val="clear" w:fill="F2F4F7"/>
        <w:spacing w:before="40" w:after="80"/>
        <w:ind w:left="115" w:right="115"/>
      </w:pPr>
      <w:r>
        <w:rPr>
          <w:rFonts w:ascii="Arial" w:hAnsi="Arial" w:eastAsia="Arial"/>
          <w:i/>
          <w:color w:val="69757D"/>
          <w:sz w:val="18"/>
        </w:rPr>
        <w:t>【跳转：SC-02】</w:t>
      </w:r>
    </w:p>
    <w:p>
      <w:pPr>
        <w:pStyle w:val="3"/>
        <w:keepNext/>
        <w:keepLines/>
      </w:pPr>
      <w:r>
        <w:rPr>
          <w:rFonts w:ascii="Arial" w:hAnsi="Arial" w:eastAsia="Arial"/>
        </w:rPr>
        <w:t>SC-02｜喵语翻译器</w:t>
      </w:r>
    </w:p>
    <w:p>
      <w:pPr>
        <w:keepNext/>
        <w:keepLines/>
        <w:shd w:val="clear" w:fill="F2F4F7"/>
        <w:spacing w:before="40" w:after="80"/>
        <w:ind w:left="115" w:right="115"/>
      </w:pPr>
      <w:r>
        <w:rPr>
          <w:rFonts w:ascii="Arial" w:hAnsi="Arial" w:eastAsia="Arial"/>
          <w:i/>
          <w:color w:val="69757D"/>
          <w:sz w:val="18"/>
        </w:rPr>
        <w:t>【背景：沈禾办公室_傍晚】</w:t>
      </w:r>
    </w:p>
    <w:p>
      <w:pPr>
        <w:keepNext/>
        <w:keepLines/>
        <w:shd w:val="clear" w:fill="F2F4F7"/>
        <w:spacing w:before="40" w:after="80"/>
        <w:ind w:left="115" w:right="115"/>
      </w:pPr>
      <w:r>
        <w:rPr>
          <w:rFonts w:ascii="Arial" w:hAnsi="Arial" w:eastAsia="Arial"/>
          <w:i/>
          <w:color w:val="69757D"/>
          <w:sz w:val="18"/>
        </w:rPr>
        <w:t>【BGM：编辑部日常_01（继续）】</w:t>
      </w:r>
    </w:p>
    <w:p>
      <w:pPr>
        <w:keepLines/>
        <w:spacing w:before="40" w:after="120"/>
        <w:ind w:left="259" w:right="115"/>
        <w:rPr>
          <w:rFonts w:ascii="Arial" w:hAnsi="Arial" w:eastAsia="Arial"/>
          <w:i/>
          <w:color w:val="69757D"/>
          <w:sz w:val="19"/>
        </w:rPr>
      </w:pPr>
      <w:r>
        <w:rPr>
          <w:rFonts w:ascii="Arial" w:hAnsi="Arial" w:eastAsia="Arial"/>
          <w:b/>
          <w:color w:val="B56A2D"/>
          <w:sz w:val="19"/>
        </w:rPr>
        <w:t>旁白｜</w:t>
      </w:r>
      <w:r>
        <w:rPr>
          <w:rFonts w:ascii="Arial" w:hAnsi="Arial" w:eastAsia="Arial"/>
          <w:i/>
          <w:color w:val="69757D"/>
          <w:sz w:val="19"/>
        </w:rPr>
        <w:t>小凌进入办公室。沈禾将一个猫咪形状的设备盒推到桌边。</w:t>
      </w:r>
    </w:p>
    <w:p>
      <w:pPr>
        <w:keepNext/>
        <w:keepLines/>
        <w:shd w:val="clear" w:fill="F2F4F7"/>
        <w:spacing w:before="40" w:after="80"/>
        <w:ind w:left="115" w:right="115"/>
        <w:rPr>
          <w:rFonts w:ascii="Arial" w:hAnsi="Arial" w:eastAsia="Arial"/>
          <w:i/>
          <w:color w:val="69757D"/>
          <w:sz w:val="19"/>
        </w:rPr>
      </w:pPr>
      <w:r>
        <w:rPr>
          <w:rFonts w:ascii="Arial" w:hAnsi="Arial" w:eastAsia="Arial"/>
          <w:i/>
          <w:color w:val="69757D"/>
          <w:sz w:val="18"/>
        </w:rPr>
        <w:t>【</w:t>
      </w:r>
      <w:r>
        <w:rPr>
          <w:rFonts w:hint="eastAsia" w:eastAsia="宋体"/>
          <w:i/>
          <w:color w:val="69757D"/>
          <w:sz w:val="18"/>
          <w:lang w:val="en-US" w:eastAsia="zh-CN"/>
        </w:rPr>
        <w:t>演出</w:t>
      </w:r>
      <w:r>
        <w:rPr>
          <w:rFonts w:ascii="Arial" w:hAnsi="Arial" w:eastAsia="Arial"/>
          <w:i/>
          <w:color w:val="69757D"/>
          <w:sz w:val="18"/>
        </w:rPr>
        <w:t>：</w:t>
      </w:r>
      <w:r>
        <w:rPr>
          <w:rFonts w:hint="eastAsia" w:ascii="Arial" w:hAnsi="Arial" w:eastAsia="Arial"/>
          <w:i/>
          <w:color w:val="69757D"/>
          <w:sz w:val="18"/>
        </w:rPr>
        <w:t>喵语翻译器-</w:t>
      </w:r>
      <w:r>
        <w:rPr>
          <w:rFonts w:hint="eastAsia" w:eastAsia="宋体"/>
          <w:i/>
          <w:color w:val="69757D"/>
          <w:sz w:val="18"/>
          <w:lang w:val="en-US" w:eastAsia="zh-CN"/>
        </w:rPr>
        <w:t>关</w:t>
      </w:r>
      <w:r>
        <w:rPr>
          <w:rFonts w:hint="eastAsia" w:ascii="Arial" w:hAnsi="Arial" w:eastAsia="Arial"/>
          <w:i/>
          <w:color w:val="69757D"/>
          <w:sz w:val="18"/>
        </w:rPr>
        <w:t>机状态</w:t>
      </w:r>
      <w:r>
        <w:rPr>
          <w:rFonts w:hint="eastAsia" w:eastAsia="宋体"/>
          <w:i/>
          <w:color w:val="69757D"/>
          <w:sz w:val="18"/>
          <w:lang w:val="en-US" w:eastAsia="zh-CN"/>
        </w:rPr>
        <w:t>的图片出现在画面中央</w:t>
      </w:r>
      <w:r>
        <w:rPr>
          <w:rFonts w:ascii="Arial" w:hAnsi="Arial" w:eastAsia="Arial"/>
          <w:i/>
          <w:color w:val="69757D"/>
          <w:sz w:val="18"/>
        </w:rPr>
        <w:t>】</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这什么？</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立绘：平静</w:t>
      </w:r>
    </w:p>
    <w:p>
      <w:pPr>
        <w:keepLines/>
        <w:spacing w:before="0" w:after="140"/>
        <w:ind w:left="461" w:right="173"/>
      </w:pPr>
      <w:r>
        <w:rPr>
          <w:rFonts w:ascii="Arial" w:hAnsi="Arial" w:eastAsia="Arial"/>
          <w:i w:val="0"/>
          <w:color w:val="24313A"/>
          <w:sz w:val="22"/>
        </w:rPr>
        <w:t>喵语翻译器。</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……啥？</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立绘：平静</w:t>
      </w:r>
    </w:p>
    <w:p>
      <w:pPr>
        <w:keepLines/>
        <w:spacing w:before="0" w:after="140"/>
        <w:ind w:left="461" w:right="173"/>
      </w:pPr>
      <w:r>
        <w:rPr>
          <w:rFonts w:ascii="Arial" w:hAnsi="Arial" w:eastAsia="Arial"/>
          <w:i w:val="0"/>
          <w:color w:val="24313A"/>
          <w:sz w:val="22"/>
        </w:rPr>
        <w:t>老板投资的项目。测试版，号称能通过叫声、动作和环境信息推测猫想表达什么。</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听起来很像老板需要我们证明他的钱没白花。</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立绘：淡淡认可</w:t>
      </w:r>
    </w:p>
    <w:p>
      <w:pPr>
        <w:keepLines/>
        <w:spacing w:before="0" w:after="140"/>
        <w:ind w:left="461" w:right="173"/>
      </w:pPr>
      <w:r>
        <w:rPr>
          <w:rFonts w:ascii="Arial" w:hAnsi="Arial" w:eastAsia="Arial"/>
          <w:i w:val="0"/>
          <w:color w:val="24313A"/>
          <w:sz w:val="22"/>
        </w:rPr>
        <w:t>理解得很准确。</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沈禾将设备递给小凌。</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立绘：平静</w:t>
      </w:r>
    </w:p>
    <w:p>
      <w:pPr>
        <w:keepLines/>
        <w:spacing w:before="0" w:after="140"/>
        <w:ind w:left="461" w:right="173"/>
      </w:pPr>
      <w:r>
        <w:rPr>
          <w:rFonts w:ascii="Arial" w:hAnsi="Arial" w:eastAsia="Arial"/>
          <w:i w:val="0"/>
          <w:color w:val="24313A"/>
          <w:sz w:val="22"/>
        </w:rPr>
        <w:t>编辑部准备拿它试一期报道。</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立绘：平静</w:t>
      </w:r>
    </w:p>
    <w:p>
      <w:pPr>
        <w:keepLines/>
        <w:spacing w:before="0" w:after="140"/>
        <w:ind w:left="461" w:right="173"/>
      </w:pPr>
      <w:r>
        <w:rPr>
          <w:rFonts w:ascii="Arial" w:hAnsi="Arial" w:eastAsia="Arial"/>
          <w:i w:val="0"/>
          <w:color w:val="24313A"/>
          <w:sz w:val="22"/>
        </w:rPr>
        <w:t>你去找一只流浪猫，采访它。</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有现成的采访对象吗？</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立绘：平静</w:t>
      </w:r>
    </w:p>
    <w:p>
      <w:pPr>
        <w:keepLines/>
        <w:spacing w:before="0" w:after="140"/>
        <w:ind w:left="461" w:right="173"/>
      </w:pPr>
      <w:r>
        <w:rPr>
          <w:rFonts w:ascii="Arial" w:hAnsi="Arial" w:eastAsia="Arial"/>
          <w:i w:val="0"/>
          <w:color w:val="24313A"/>
          <w:sz w:val="22"/>
        </w:rPr>
        <w:t>没有，你自己找。</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那范围呢？救助站、社区猫，还是随便什么猫都行？</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都行。重点不是找只猫来试机器，是找一个值得写的故事。</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找一只有故事的。最好周围还有认识它的人，猫说不清楚的东西，可以找人核实。</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所以翻译结果也不能直接当事实。</w:t>
      </w:r>
    </w:p>
    <w:p>
      <w:pPr>
        <w:keepNext/>
        <w:keepLines/>
        <w:spacing w:before="60" w:after="20"/>
        <w:ind w:left="259"/>
      </w:pPr>
      <w:r>
        <w:rPr>
          <w:rFonts w:ascii="Arial" w:hAnsi="Arial" w:eastAsia="Arial"/>
          <w:b/>
          <w:color w:val="1F4D78"/>
          <w:sz w:val="20"/>
        </w:rPr>
        <w:t>沈禾</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人说的话都不能，何况猫。</w:t>
      </w:r>
    </w:p>
    <w:p>
      <w:pPr>
        <w:keepNext/>
        <w:keepLines/>
        <w:spacing w:before="60" w:after="20"/>
        <w:ind w:left="259"/>
        <w:rPr>
          <w:rFonts w:hint="eastAsia" w:eastAsia="Noto Sans CJK SC"/>
          <w:lang w:val="en-US" w:eastAsia="zh-CN"/>
        </w:rPr>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行，那我先去思考下采访对象。</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获得道具“喵语翻译器”</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任务更新——“寻找合适的流浪猫采访对象”</w:t>
      </w:r>
    </w:p>
    <w:p>
      <w:pPr>
        <w:keepNext/>
        <w:keepLines/>
        <w:shd w:val="clear" w:fill="F2F4F7"/>
        <w:spacing w:before="40" w:after="80"/>
        <w:ind w:left="115" w:right="115"/>
      </w:pPr>
      <w:r>
        <w:rPr>
          <w:rFonts w:ascii="Arial" w:hAnsi="Arial" w:eastAsia="Arial"/>
          <w:i/>
          <w:color w:val="69757D"/>
          <w:sz w:val="18"/>
        </w:rPr>
        <w:t>【跳转：SC-03】</w:t>
      </w:r>
    </w:p>
    <w:p>
      <w:pPr>
        <w:pStyle w:val="3"/>
        <w:keepNext/>
        <w:keepLines/>
      </w:pPr>
      <w:r>
        <w:rPr>
          <w:rFonts w:ascii="Arial" w:hAnsi="Arial" w:eastAsia="Arial"/>
        </w:rPr>
        <w:t>SC-03｜保安猫大福</w:t>
      </w:r>
    </w:p>
    <w:p>
      <w:pPr>
        <w:keepNext/>
        <w:keepLines/>
        <w:shd w:val="clear" w:fill="F2F4F7"/>
        <w:spacing w:before="40" w:after="80"/>
        <w:ind w:left="115" w:right="115"/>
      </w:pPr>
      <w:r>
        <w:rPr>
          <w:rFonts w:ascii="Arial" w:hAnsi="Arial" w:eastAsia="Arial"/>
          <w:i/>
          <w:color w:val="69757D"/>
          <w:sz w:val="18"/>
        </w:rPr>
        <w:t>【背景：</w:t>
      </w:r>
      <w:r>
        <w:rPr>
          <w:rFonts w:hint="eastAsia" w:eastAsia="宋体"/>
          <w:i/>
          <w:color w:val="69757D"/>
          <w:sz w:val="18"/>
          <w:lang w:val="en-US" w:eastAsia="zh-CN"/>
        </w:rPr>
        <w:t>编辑部</w:t>
      </w:r>
      <w:r>
        <w:rPr>
          <w:rFonts w:ascii="Arial" w:hAnsi="Arial" w:eastAsia="Arial"/>
          <w:i/>
          <w:color w:val="69757D"/>
          <w:sz w:val="18"/>
        </w:rPr>
        <w:t>_工位_傍晚】</w:t>
      </w:r>
    </w:p>
    <w:p>
      <w:pPr>
        <w:keepNext/>
        <w:keepLines/>
        <w:shd w:val="clear" w:fill="F2F4F7"/>
        <w:spacing w:before="40" w:after="80"/>
        <w:ind w:left="115" w:right="115"/>
      </w:pPr>
      <w:r>
        <w:rPr>
          <w:rFonts w:ascii="Arial" w:hAnsi="Arial" w:eastAsia="Arial"/>
          <w:i/>
          <w:color w:val="69757D"/>
          <w:sz w:val="18"/>
        </w:rPr>
        <w:t>【BGM：编辑部日常_02（循环）】</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小凌回到工位，打开本地社交媒体，开始寻找适合采访的流浪猫。</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进入“选题搜索”</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她快速划过几条流浪猫相关帖子。</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帖子一：</w:t>
      </w:r>
    </w:p>
    <w:p>
      <w:pPr>
        <w:keepLines/>
        <w:spacing w:after="100"/>
      </w:pPr>
      <w:r>
        <w:rPr>
          <w:rFonts w:ascii="Arial" w:hAnsi="Arial" w:eastAsia="Arial"/>
          <w:i w:val="0"/>
          <w:color w:val="24313A"/>
          <w:sz w:val="22"/>
        </w:rPr>
        <w:t>“如何科学投喂流浪猫”</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帖子二：</w:t>
      </w:r>
    </w:p>
    <w:p>
      <w:pPr>
        <w:keepLines/>
        <w:spacing w:after="100"/>
      </w:pPr>
      <w:r>
        <w:rPr>
          <w:rFonts w:ascii="Arial" w:hAnsi="Arial" w:eastAsia="Arial"/>
          <w:i w:val="0"/>
          <w:color w:val="24313A"/>
          <w:sz w:val="22"/>
        </w:rPr>
        <w:t>“超可爱狸花猫找领养”</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帖子三：</w:t>
      </w:r>
    </w:p>
    <w:p>
      <w:pPr>
        <w:keepLines/>
        <w:spacing w:after="100"/>
      </w:pPr>
      <w:r>
        <w:rPr>
          <w:rFonts w:ascii="Arial" w:hAnsi="Arial" w:eastAsia="Arial"/>
          <w:i w:val="0"/>
          <w:color w:val="24313A"/>
          <w:sz w:val="22"/>
        </w:rPr>
        <w:t>“我们小区保安最近多了个同事”</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第三条帖子停在屏幕中央，被小凌点开。</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配图：一只胖橘猫端坐在社区门口的快递柜上。</w:t>
      </w:r>
    </w:p>
    <w:p>
      <w:pPr>
        <w:keepLines/>
        <w:spacing w:after="100"/>
      </w:pPr>
      <w:r>
        <w:rPr>
          <w:rFonts w:ascii="Arial" w:hAnsi="Arial" w:eastAsia="Noto Sans CJK SC"/>
          <w:i/>
          <w:color w:val="24313A"/>
          <w:sz w:val="21"/>
        </w:rPr>
        <w:t>正文：</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给大家介绍一下我们小区的编外保安——大福。</w:t>
      </w:r>
      <w:r>
        <w:rPr>
          <w:rFonts w:ascii="Arial" w:hAnsi="Arial" w:eastAsia="Arial"/>
          <w:i w:val="0"/>
          <w:color w:val="24313A"/>
          <w:sz w:val="19"/>
        </w:rPr>
        <w:br w:type="textWrapping"/>
      </w:r>
      <w:r>
        <w:rPr>
          <w:rFonts w:ascii="Arial" w:hAnsi="Arial" w:eastAsia="Arial"/>
          <w:i w:val="0"/>
          <w:color w:val="24313A"/>
          <w:sz w:val="19"/>
        </w:rPr>
        <w:t>每天下午出现，保安叔叔上班它也上班，偶尔还会跟着巡逻。工资是猫粮和罐头，工作内容主要包括睡觉、晒太阳以及监督快递柜。</w:t>
      </w:r>
      <w:r>
        <w:rPr>
          <w:rFonts w:ascii="Arial" w:hAnsi="Arial" w:eastAsia="Arial"/>
          <w:i w:val="0"/>
          <w:color w:val="24313A"/>
          <w:sz w:val="19"/>
        </w:rPr>
        <w:br w:type="textWrapping"/>
      </w:r>
      <w:r>
        <w:rPr>
          <w:rFonts w:ascii="Arial" w:hAnsi="Arial" w:eastAsia="Arial"/>
          <w:i w:val="0"/>
          <w:color w:val="24313A"/>
          <w:sz w:val="19"/>
        </w:rPr>
        <w:t>别看它现在这么胖，大福刚来这里的时候其实特别惨，当时受了很严重的伤，后来被小区里的好心人送去医院救了回来。</w:t>
      </w:r>
      <w:r>
        <w:rPr>
          <w:rFonts w:ascii="Arial" w:hAnsi="Arial" w:eastAsia="Arial"/>
          <w:i w:val="0"/>
          <w:color w:val="24313A"/>
          <w:sz w:val="19"/>
        </w:rPr>
        <w:br w:type="textWrapping"/>
      </w:r>
      <w:r>
        <w:rPr>
          <w:rFonts w:ascii="Arial" w:hAnsi="Arial" w:eastAsia="Arial"/>
          <w:i w:val="0"/>
          <w:color w:val="24313A"/>
          <w:sz w:val="19"/>
        </w:rPr>
        <w:t>治好以后，大福又回到了我们小区。现在有人给它换水，有人喂饭，有人给它搭窝，门口保安叔叔更是默认多了个同事。天气好的时候它就趴在快递柜上，到了晚上还会和一只狸花猫一起出去玩，可幸福了。</w:t>
      </w:r>
    </w:p>
    <w:p>
      <w:pPr>
        <w:keepNext/>
        <w:keepLines/>
        <w:spacing w:before="60" w:after="20"/>
        <w:ind w:left="259"/>
        <w:rPr>
          <w:rFonts w:hint="eastAsia" w:eastAsia="Noto Sans CJK SC"/>
          <w:lang w:val="en-US" w:eastAsia="zh-CN"/>
        </w:rPr>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这个好像还不错。</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受过重伤，被人救回来，最后又回到原来的小区。</w:t>
      </w:r>
      <w:r>
        <w:rPr>
          <w:rFonts w:ascii="Arial" w:hAnsi="Arial" w:eastAsia="Arial"/>
          <w:i w:val="0"/>
          <w:color w:val="24313A"/>
          <w:sz w:val="22"/>
        </w:rPr>
        <w:br w:type="textWrapping"/>
      </w:r>
      <w:r>
        <w:rPr>
          <w:rFonts w:ascii="Arial" w:hAnsi="Arial" w:eastAsia="Arial"/>
          <w:i w:val="0"/>
          <w:color w:val="24313A"/>
          <w:sz w:val="22"/>
        </w:rPr>
        <w:t>而且现在还有一群长期认识它的人。</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我感觉，猫自己记得的，和这些人知道的，应该会很不一样。</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发现采访对象“大福”</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获得初始情报</w:t>
      </w:r>
    </w:p>
    <w:p>
      <w:pPr>
        <w:keepLines/>
        <w:spacing w:after="100"/>
      </w:pPr>
      <w:r>
        <w:rPr>
          <w:rFonts w:ascii="Arial" w:hAnsi="Arial" w:eastAsia="Arial"/>
          <w:i w:val="0"/>
          <w:color w:val="24313A"/>
          <w:sz w:val="22"/>
        </w:rPr>
        <w:t>大福通常在下午出现在社区</w:t>
      </w:r>
    </w:p>
    <w:p>
      <w:pPr>
        <w:keepLines/>
        <w:spacing w:after="100"/>
      </w:pPr>
      <w:r>
        <w:rPr>
          <w:rFonts w:ascii="Arial" w:hAnsi="Arial" w:eastAsia="Arial"/>
          <w:i w:val="0"/>
          <w:color w:val="24313A"/>
          <w:sz w:val="22"/>
        </w:rPr>
        <w:t>曾经受过严重的伤</w:t>
      </w:r>
    </w:p>
    <w:p>
      <w:pPr>
        <w:keepLines/>
        <w:spacing w:after="100"/>
      </w:pPr>
      <w:r>
        <w:rPr>
          <w:rFonts w:ascii="Arial" w:hAnsi="Arial" w:eastAsia="Arial"/>
          <w:i w:val="0"/>
          <w:color w:val="24313A"/>
          <w:sz w:val="22"/>
        </w:rPr>
        <w:t>康复后被放归原社区</w:t>
      </w:r>
    </w:p>
    <w:p>
      <w:pPr>
        <w:keepLines/>
        <w:spacing w:after="100"/>
      </w:pPr>
      <w:r>
        <w:rPr>
          <w:rFonts w:ascii="Arial" w:hAnsi="Arial" w:eastAsia="Arial"/>
          <w:i w:val="0"/>
          <w:color w:val="24313A"/>
          <w:sz w:val="22"/>
        </w:rPr>
        <w:t>目前由多名社区居民共同照顾</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记者笔记新增——“大福”</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小凌收藏了帖子，顺手查看发帖定位。</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槐安社区……</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她拿起桌边的喵语翻译器，放进包里。</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行。</w:t>
      </w:r>
      <w:r>
        <w:rPr>
          <w:rFonts w:ascii="Arial" w:hAnsi="Arial" w:eastAsia="Arial"/>
          <w:i w:val="0"/>
          <w:color w:val="24313A"/>
          <w:sz w:val="22"/>
        </w:rPr>
        <w:br w:type="textWrapping"/>
      </w:r>
      <w:r>
        <w:rPr>
          <w:rFonts w:ascii="Arial" w:hAnsi="Arial" w:eastAsia="Arial"/>
          <w:i w:val="0"/>
          <w:color w:val="24313A"/>
          <w:sz w:val="22"/>
        </w:rPr>
        <w:t>去看看再说！</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解锁地点“槐安社区”</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任务更新——“前往槐安社区寻找大福”</w:t>
      </w:r>
    </w:p>
    <w:p>
      <w:pPr>
        <w:keepNext/>
        <w:keepLines/>
        <w:shd w:val="clear" w:fill="F2F4F7"/>
        <w:spacing w:before="40" w:after="80"/>
        <w:ind w:left="115" w:right="115"/>
      </w:pPr>
      <w:r>
        <w:rPr>
          <w:rFonts w:ascii="Arial" w:hAnsi="Arial" w:eastAsia="Arial"/>
          <w:i/>
          <w:color w:val="69757D"/>
          <w:sz w:val="18"/>
        </w:rPr>
        <w:t>【BGM：淡出】</w:t>
      </w:r>
    </w:p>
    <w:p>
      <w:pPr>
        <w:keepNext/>
        <w:keepLines/>
        <w:shd w:val="clear" w:fill="F2F4F7"/>
        <w:spacing w:before="40" w:after="80"/>
        <w:ind w:left="115" w:right="115"/>
      </w:pPr>
      <w:r>
        <w:rPr>
          <w:rFonts w:ascii="Arial" w:hAnsi="Arial" w:eastAsia="Arial"/>
          <w:i/>
          <w:color w:val="69757D"/>
          <w:sz w:val="18"/>
        </w:rPr>
        <w:t>【画面渐黑】</w:t>
      </w:r>
    </w:p>
    <w:p>
      <w:pPr>
        <w:keepNext/>
        <w:keepLines/>
        <w:shd w:val="clear" w:fill="F2F4F7"/>
        <w:spacing w:before="40" w:after="80"/>
        <w:ind w:left="115" w:right="115"/>
      </w:pPr>
      <w:r>
        <w:rPr>
          <w:rFonts w:ascii="Arial" w:hAnsi="Arial" w:eastAsia="Arial"/>
          <w:i/>
          <w:color w:val="69757D"/>
          <w:sz w:val="18"/>
        </w:rPr>
        <w:t>【跳转：SC-04「槐安社区」】</w:t>
      </w:r>
    </w:p>
    <w:p>
      <w:pPr>
        <w:pStyle w:val="3"/>
        <w:keepNext/>
        <w:keepLines/>
      </w:pPr>
      <w:r>
        <w:rPr>
          <w:rFonts w:ascii="Arial" w:hAnsi="Arial" w:eastAsia="Arial"/>
        </w:rPr>
        <w:t>SC-04｜槐安社区</w:t>
      </w:r>
    </w:p>
    <w:p>
      <w:pPr>
        <w:keepNext/>
        <w:keepLines/>
        <w:shd w:val="clear" w:fill="F2F4F7"/>
        <w:spacing w:before="40" w:after="80"/>
        <w:ind w:left="115" w:right="115"/>
      </w:pPr>
      <w:r>
        <w:rPr>
          <w:rFonts w:ascii="Arial" w:hAnsi="Arial" w:eastAsia="Arial"/>
          <w:i/>
          <w:color w:val="69757D"/>
          <w:sz w:val="18"/>
        </w:rPr>
        <w:t>【场景：SC-04】</w:t>
      </w:r>
    </w:p>
    <w:p>
      <w:pPr>
        <w:keepNext/>
        <w:keepLines/>
        <w:shd w:val="clear" w:fill="F2F4F7"/>
        <w:spacing w:before="40" w:after="80"/>
        <w:ind w:left="115" w:right="115"/>
      </w:pPr>
      <w:r>
        <w:rPr>
          <w:rFonts w:ascii="Arial" w:hAnsi="Arial" w:eastAsia="Arial"/>
          <w:i/>
          <w:color w:val="69757D"/>
          <w:sz w:val="18"/>
        </w:rPr>
        <w:t>【背景：槐安社区_午后】</w:t>
      </w:r>
    </w:p>
    <w:p>
      <w:pPr>
        <w:keepNext/>
        <w:keepLines/>
        <w:shd w:val="clear" w:fill="F2F4F7"/>
        <w:spacing w:before="40" w:after="80"/>
        <w:ind w:left="115" w:right="115"/>
      </w:pPr>
      <w:r>
        <w:rPr>
          <w:rFonts w:ascii="Arial" w:hAnsi="Arial" w:eastAsia="Arial"/>
          <w:i/>
          <w:color w:val="69757D"/>
          <w:sz w:val="18"/>
        </w:rPr>
        <w:t>【BGM：社区午后_01（循环）】</w:t>
      </w:r>
    </w:p>
    <w:p>
      <w:pPr>
        <w:keepNext/>
        <w:keepLines/>
        <w:shd w:val="clear" w:fill="F2F4F7"/>
        <w:spacing w:before="40" w:after="80"/>
        <w:ind w:left="115" w:right="115"/>
      </w:pPr>
      <w:r>
        <w:rPr>
          <w:rFonts w:ascii="Arial" w:hAnsi="Arial" w:eastAsia="Arial"/>
          <w:i/>
          <w:color w:val="69757D"/>
          <w:sz w:val="18"/>
        </w:rPr>
        <w:t>【SE：鸟叫、树叶摩擦声、远处车辆声】</w:t>
      </w:r>
    </w:p>
    <w:p>
      <w:pPr>
        <w:keepLines/>
        <w:spacing w:before="40" w:after="120"/>
        <w:ind w:left="259" w:right="115"/>
        <w:rPr>
          <w:rFonts w:ascii="Arial" w:hAnsi="Arial" w:eastAsia="Arial"/>
          <w:i/>
          <w:color w:val="69757D"/>
          <w:sz w:val="19"/>
        </w:rPr>
      </w:pPr>
      <w:r>
        <w:rPr>
          <w:rFonts w:ascii="Arial" w:hAnsi="Arial" w:eastAsia="Arial"/>
          <w:b/>
          <w:color w:val="B56A2D"/>
          <w:sz w:val="19"/>
        </w:rPr>
        <w:t>旁白｜</w:t>
      </w:r>
      <w:r>
        <w:rPr>
          <w:rFonts w:ascii="Arial" w:hAnsi="Arial" w:eastAsia="Arial"/>
          <w:i/>
          <w:color w:val="69757D"/>
          <w:sz w:val="19"/>
        </w:rPr>
        <w:t>第二天下午，小凌按照帖子里的定位来到槐安社区。入口旁是保安亭、快递柜，以及沿步道分布的绿化带。</w:t>
      </w:r>
    </w:p>
    <w:p>
      <w:pPr>
        <w:keepNext/>
        <w:keepLines/>
        <w:spacing w:before="60" w:after="20"/>
        <w:ind w:left="259"/>
        <w:rPr>
          <w:rFonts w:hint="eastAsia" w:eastAsia="宋体"/>
          <w:lang w:val="en-US" w:eastAsia="zh-CN"/>
        </w:rPr>
      </w:pPr>
      <w:r>
        <w:rPr>
          <w:rFonts w:ascii="Arial" w:hAnsi="Arial" w:eastAsia="Arial"/>
          <w:b/>
          <w:color w:val="1F4D78"/>
          <w:sz w:val="20"/>
        </w:rPr>
        <w:t>小凌</w:t>
      </w:r>
      <w:r>
        <w:rPr>
          <w:rFonts w:ascii="Arial" w:hAnsi="Arial" w:eastAsia="Arial"/>
          <w:i/>
          <w:color w:val="46775C"/>
          <w:sz w:val="18"/>
        </w:rPr>
        <w:t xml:space="preserve"> · 立绘：</w:t>
      </w:r>
      <w:r>
        <w:rPr>
          <w:rFonts w:hint="eastAsia" w:eastAsia="宋体"/>
          <w:i/>
          <w:color w:val="46775C"/>
          <w:sz w:val="18"/>
          <w:lang w:val="en-US" w:eastAsia="zh-CN"/>
        </w:rPr>
        <w:t>常态</w:t>
      </w:r>
    </w:p>
    <w:p>
      <w:pPr>
        <w:keepLines/>
        <w:spacing w:before="0" w:after="140"/>
        <w:ind w:left="461" w:right="173"/>
        <w:rPr>
          <w:rFonts w:ascii="Arial" w:hAnsi="Arial" w:eastAsia="Arial"/>
          <w:i/>
          <w:color w:val="69757D"/>
          <w:sz w:val="19"/>
        </w:rPr>
      </w:pPr>
      <w:r>
        <w:rPr>
          <w:rFonts w:hint="eastAsia" w:eastAsia="宋体"/>
          <w:i w:val="0"/>
          <w:color w:val="24313A"/>
          <w:sz w:val="22"/>
          <w:lang w:val="en-US" w:eastAsia="zh-CN"/>
        </w:rPr>
        <w:t>哎，这里有个社区的平面图，让我瞅瞅</w:t>
      </w:r>
      <w:r>
        <w:rPr>
          <w:rFonts w:ascii="Arial" w:hAnsi="Arial" w:eastAsia="Arial"/>
          <w:i w:val="0"/>
          <w:color w:val="24313A"/>
          <w:sz w:val="22"/>
        </w:rPr>
        <w:t>。</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【背景：</w:t>
      </w:r>
      <w:r>
        <w:rPr>
          <w:rFonts w:hint="eastAsia" w:ascii="Arial" w:hAnsi="Arial" w:eastAsia="Arial"/>
          <w:i/>
          <w:color w:val="69757D"/>
          <w:sz w:val="18"/>
        </w:rPr>
        <w:t>槐安社区_社区平面图</w:t>
      </w:r>
      <w:r>
        <w:rPr>
          <w:rFonts w:ascii="Arial" w:hAnsi="Arial" w:eastAsia="Arial"/>
          <w:i/>
          <w:color w:val="69757D"/>
          <w:sz w:val="18"/>
        </w:rPr>
        <w:t>】</w:t>
      </w:r>
    </w:p>
    <w:p>
      <w:pPr>
        <w:keepNext/>
        <w:keepLines/>
        <w:shd w:val="clear" w:fill="F2F4F7"/>
        <w:spacing w:before="40" w:after="80"/>
        <w:ind w:left="115" w:right="115"/>
        <w:rPr>
          <w:rFonts w:hint="default" w:ascii="Arial" w:hAnsi="Arial" w:eastAsia="宋体"/>
          <w:i/>
          <w:color w:val="69757D"/>
          <w:sz w:val="18"/>
          <w:lang w:val="en-US" w:eastAsia="zh-CN"/>
        </w:rPr>
      </w:pPr>
      <w:r>
        <w:rPr>
          <w:rFonts w:hint="eastAsia" w:eastAsia="宋体"/>
          <w:i/>
          <w:color w:val="69757D"/>
          <w:sz w:val="18"/>
          <w:lang w:val="en-US" w:eastAsia="zh-CN"/>
        </w:rPr>
        <w:t>说明：玩家可以点击社区平面图中标注序号的场所进行调查，背景将切换为改场所的对应背景图</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首次进入调查场景，触发调查教学</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场景中的部分物件可以进行【调查】。</w:t>
      </w:r>
      <w:r>
        <w:rPr>
          <w:rFonts w:ascii="Arial" w:hAnsi="Arial" w:eastAsia="Arial"/>
          <w:i w:val="0"/>
          <w:color w:val="24313A"/>
          <w:sz w:val="19"/>
        </w:rPr>
        <w:br w:type="textWrapping"/>
      </w:r>
      <w:r>
        <w:rPr>
          <w:rFonts w:ascii="Arial" w:hAnsi="Arial" w:eastAsia="Arial"/>
          <w:i w:val="0"/>
          <w:color w:val="24313A"/>
          <w:sz w:val="19"/>
        </w:rPr>
        <w:t xml:space="preserve"> 调查环境或与人物交谈，可能获得新的情报与采访方向。</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当前目标更新——“在社区内寻找大福的线索”</w:t>
      </w:r>
    </w:p>
    <w:p>
      <w:pPr>
        <w:pStyle w:val="4"/>
        <w:keepNext/>
        <w:keepLines/>
        <w:rPr>
          <w:rFonts w:ascii="Arial" w:hAnsi="Arial" w:eastAsia="Arial"/>
        </w:rPr>
      </w:pPr>
      <w:r>
        <w:rPr>
          <w:rFonts w:ascii="Arial" w:hAnsi="Arial" w:eastAsia="Arial"/>
        </w:rPr>
        <w:t>调查点01｜流浪猫投喂点</w:t>
      </w:r>
    </w:p>
    <w:p>
      <w:pPr>
        <w:keepNext/>
        <w:keepLines/>
        <w:shd w:val="clear" w:fill="F2F4F7"/>
        <w:spacing w:before="40" w:after="80"/>
        <w:ind w:left="115" w:right="115"/>
      </w:pPr>
      <w:r>
        <w:rPr>
          <w:rFonts w:ascii="Arial" w:hAnsi="Arial" w:eastAsia="Arial"/>
          <w:i/>
          <w:color w:val="69757D"/>
          <w:sz w:val="18"/>
        </w:rPr>
        <w:t>【背景：</w:t>
      </w:r>
      <w:r>
        <w:rPr>
          <w:rFonts w:hint="eastAsia" w:eastAsia="宋体"/>
          <w:i/>
          <w:color w:val="69757D"/>
          <w:sz w:val="18"/>
          <w:lang w:val="en-US" w:eastAsia="zh-CN"/>
        </w:rPr>
        <w:t>流浪猫投喂点</w:t>
      </w:r>
      <w:r>
        <w:rPr>
          <w:rFonts w:ascii="Arial" w:hAnsi="Arial" w:eastAsia="Arial"/>
          <w:i/>
          <w:color w:val="69757D"/>
          <w:sz w:val="18"/>
        </w:rPr>
        <w:t>】</w:t>
      </w:r>
    </w:p>
    <w:p>
      <w:pPr>
        <w:keepNext/>
        <w:keepLines/>
        <w:shd w:val="clear" w:fill="F2F4F7"/>
        <w:spacing w:before="40" w:after="80"/>
        <w:ind w:left="115" w:right="115"/>
      </w:pPr>
      <w:r>
        <w:rPr>
          <w:rFonts w:ascii="Arial" w:hAnsi="Arial" w:eastAsia="Arial"/>
          <w:i/>
          <w:color w:val="69757D"/>
          <w:sz w:val="18"/>
        </w:rPr>
        <w:t>【调查：猫屋】</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猫屋是用塑料收纳箱改造的，外面罩着一层裁剪过的防水板，接缝处贴了好几道胶带，屋顶还压着两块砖，防止被风吹翻。猫屋里铺着一张旧毛毯，表面已经被抓得起了球。</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竟然还有给猫住的地方。</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看起来好精致哇......</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比我的出租屋还要精致。</w:t>
      </w:r>
    </w:p>
    <w:p>
      <w:pPr>
        <w:keepNext/>
        <w:keepLines/>
        <w:shd w:val="clear" w:fill="F2F4F7"/>
        <w:spacing w:before="40" w:after="80"/>
        <w:ind w:left="115" w:right="115"/>
      </w:pPr>
      <w:r>
        <w:rPr>
          <w:rFonts w:ascii="Arial" w:hAnsi="Arial" w:eastAsia="Arial"/>
          <w:i/>
          <w:color w:val="69757D"/>
          <w:sz w:val="18"/>
        </w:rPr>
        <w:t>【调查：猫粮碗】</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几个猫碗并排放着，其中一个还有少量猫粮。碗底很干净。</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碗还挺干净。</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应该有人定期过来投喂。</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获得情报【固定投喂点】</w:t>
      </w:r>
    </w:p>
    <w:p>
      <w:pPr>
        <w:keepLines/>
        <w:spacing w:after="100"/>
      </w:pPr>
      <w:r>
        <w:rPr>
          <w:rFonts w:ascii="Arial" w:hAnsi="Arial" w:eastAsia="Arial"/>
          <w:i w:val="0"/>
          <w:color w:val="24313A"/>
          <w:sz w:val="22"/>
        </w:rPr>
        <w:t>社区内设有长期维护的投喂点，附近居民可能了解流浪猫的情况。</w:t>
      </w:r>
    </w:p>
    <w:p>
      <w:pPr>
        <w:keepNext/>
        <w:keepLines/>
        <w:shd w:val="clear" w:fill="F2F4F7"/>
        <w:spacing w:before="40" w:after="80"/>
        <w:ind w:left="115" w:right="115"/>
      </w:pPr>
      <w:r>
        <w:rPr>
          <w:rFonts w:ascii="Arial" w:hAnsi="Arial" w:eastAsia="Arial"/>
          <w:i/>
          <w:color w:val="69757D"/>
          <w:sz w:val="18"/>
        </w:rPr>
        <w:t>【调查：水碗】</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水碗里装着大半碗清水，上面飘着几根猫毛。</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其实我一直很好奇，猫会不会把水里自己的毛喝下去。</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【调查：投喂点旁的小挂牌】</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【背景：</w:t>
      </w:r>
      <w:r>
        <w:rPr>
          <w:rFonts w:hint="eastAsia" w:ascii="Arial" w:hAnsi="Arial" w:eastAsia="Arial"/>
          <w:i/>
          <w:color w:val="69757D"/>
          <w:sz w:val="18"/>
        </w:rPr>
        <w:t>流浪猫投喂点_告示牌</w:t>
      </w:r>
      <w:r>
        <w:rPr>
          <w:rFonts w:ascii="Arial" w:hAnsi="Arial" w:eastAsia="Arial"/>
          <w:i/>
          <w:color w:val="69757D"/>
          <w:sz w:val="18"/>
        </w:rPr>
        <w:t>】</w:t>
      </w:r>
    </w:p>
    <w:p>
      <w:pPr>
        <w:keepLines/>
        <w:spacing w:after="100"/>
      </w:pPr>
      <w:r>
        <w:rPr>
          <w:rFonts w:ascii="Arial" w:hAnsi="Arial" w:eastAsia="Arial"/>
          <w:i w:val="0"/>
          <w:color w:val="24313A"/>
          <w:sz w:val="22"/>
        </w:rPr>
        <w:t>挂牌上用记号笔写着：</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请不要把人类吃的剩饭倒在这里。</w:t>
      </w:r>
      <w:r>
        <w:rPr>
          <w:rFonts w:ascii="Arial" w:hAnsi="Arial" w:eastAsia="Arial"/>
          <w:i/>
          <w:color w:val="69757D"/>
          <w:sz w:val="19"/>
        </w:rPr>
        <w:br w:type="textWrapping"/>
      </w:r>
      <w:r>
        <w:rPr>
          <w:rFonts w:ascii="Arial" w:hAnsi="Arial" w:eastAsia="Arial"/>
          <w:i/>
          <w:color w:val="69757D"/>
          <w:sz w:val="19"/>
        </w:rPr>
        <w:t>猫粮少量添加，吃完再补，不然放久了会变质。</w:t>
      </w:r>
      <w:r>
        <w:rPr>
          <w:rFonts w:ascii="Arial" w:hAnsi="Arial" w:eastAsia="Arial"/>
          <w:i/>
          <w:color w:val="69757D"/>
          <w:sz w:val="19"/>
        </w:rPr>
        <w:br w:type="textWrapping"/>
      </w:r>
      <w:r>
        <w:rPr>
          <w:rFonts w:ascii="Arial" w:hAnsi="Arial" w:eastAsia="Arial"/>
          <w:i/>
          <w:color w:val="69757D"/>
          <w:sz w:val="19"/>
        </w:rPr>
        <w:t>水脏了的话麻烦帮忙换一下，谢谢。</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下面还有一行明显是后来补上的：</w:t>
      </w:r>
    </w:p>
    <w:p>
      <w:pPr>
        <w:keepLines/>
        <w:shd w:val="clear" w:fill="FFF4E8"/>
        <w:spacing w:before="40" w:after="100"/>
        <w:ind w:left="259" w:right="115"/>
      </w:pPr>
      <w:r>
        <w:rPr>
          <w:rFonts w:ascii="Arial" w:hAnsi="Arial" w:eastAsia="Arial"/>
          <w:b/>
          <w:color w:val="B56A2D"/>
          <w:sz w:val="19"/>
        </w:rPr>
        <w:t>画面文本｜</w:t>
      </w:r>
      <w:r>
        <w:rPr>
          <w:rFonts w:ascii="Arial" w:hAnsi="Arial" w:eastAsia="Arial"/>
          <w:i w:val="0"/>
          <w:color w:val="24313A"/>
          <w:sz w:val="19"/>
        </w:rPr>
        <w:t>不要倒水之外的液体！！！奶茶不算水！</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不知道为什么有点想喝奶茶了......</w:t>
      </w:r>
    </w:p>
    <w:p>
      <w:pPr>
        <w:pStyle w:val="4"/>
        <w:keepNext/>
        <w:keepLines/>
      </w:pPr>
      <w:r>
        <w:rPr>
          <w:rFonts w:ascii="Arial" w:hAnsi="Arial" w:eastAsia="Arial"/>
        </w:rPr>
        <w:t>调查点02｜灌木丛边晒太阳的猫</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【调查：灌木丛旁的流浪猫】</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w:t>
      </w:r>
      <w:r>
        <w:rPr>
          <w:rFonts w:hint="eastAsia" w:ascii="Arial" w:hAnsi="Arial" w:eastAsia="Arial"/>
          <w:i/>
          <w:color w:val="69757D"/>
          <w:sz w:val="18"/>
        </w:rPr>
        <w:t>晒太阳的猫_放松</w:t>
      </w:r>
      <w:r>
        <w:rPr>
          <w:rFonts w:ascii="Arial" w:hAnsi="Arial" w:eastAsia="Arial"/>
          <w:i/>
          <w:color w:val="69757D"/>
          <w:sz w:val="18"/>
        </w:rPr>
        <w:t>】</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一只狸花猫趴在灌木丛边的草地上晒太阳，前爪交叠，眯着眼睛。</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rPr>
          <w:rFonts w:ascii="Arial" w:hAnsi="Arial" w:eastAsia="Arial"/>
          <w:i w:val="0"/>
          <w:color w:val="24313A"/>
          <w:sz w:val="22"/>
        </w:rPr>
      </w:pPr>
      <w:r>
        <w:rPr>
          <w:rFonts w:ascii="Arial" w:hAnsi="Arial" w:eastAsia="Arial"/>
          <w:i w:val="0"/>
          <w:color w:val="24313A"/>
          <w:sz w:val="22"/>
        </w:rPr>
        <w:t>那边有只猫哎。</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w:t>
      </w:r>
      <w:r>
        <w:rPr>
          <w:rFonts w:hint="eastAsia" w:ascii="Arial" w:hAnsi="Arial" w:eastAsia="Arial"/>
          <w:i/>
          <w:color w:val="69757D"/>
          <w:sz w:val="18"/>
        </w:rPr>
        <w:t>晒太阳的猫_</w:t>
      </w:r>
      <w:r>
        <w:rPr>
          <w:rFonts w:hint="eastAsia" w:eastAsia="宋体"/>
          <w:i/>
          <w:color w:val="69757D"/>
          <w:sz w:val="18"/>
          <w:lang w:val="en-US" w:eastAsia="zh-CN"/>
        </w:rPr>
        <w:t>警惕</w:t>
      </w:r>
      <w:r>
        <w:rPr>
          <w:rFonts w:ascii="Arial" w:hAnsi="Arial" w:eastAsia="Arial"/>
          <w:i/>
          <w:color w:val="69757D"/>
          <w:sz w:val="18"/>
        </w:rPr>
        <w:t>】</w:t>
      </w:r>
    </w:p>
    <w:p>
      <w:pPr>
        <w:keepLines/>
        <w:spacing w:before="0" w:after="140"/>
        <w:ind w:left="461" w:right="173"/>
        <w:rPr>
          <w:rFonts w:ascii="Arial" w:hAnsi="Arial" w:eastAsia="Arial"/>
          <w:i w:val="0"/>
          <w:color w:val="24313A"/>
          <w:sz w:val="22"/>
        </w:rPr>
      </w:pP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小凌刚往前靠近两步，狸花猫立刻抬起头，警惕地看向她。</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rPr>
          <w:rFonts w:ascii="Arial" w:hAnsi="Arial" w:eastAsia="Arial"/>
          <w:i w:val="0"/>
          <w:color w:val="24313A"/>
          <w:sz w:val="22"/>
        </w:rPr>
      </w:pPr>
      <w:r>
        <w:rPr>
          <w:rFonts w:ascii="Arial" w:hAnsi="Arial" w:eastAsia="Arial"/>
          <w:i w:val="0"/>
          <w:color w:val="24313A"/>
          <w:sz w:val="22"/>
        </w:rPr>
        <w:t>嘬嘬嘬——咪咪——</w:t>
      </w:r>
    </w:p>
    <w:p>
      <w:pPr>
        <w:keepLines/>
        <w:spacing w:before="0" w:after="140"/>
        <w:ind w:left="461" w:right="173"/>
        <w:rPr>
          <w:rFonts w:ascii="Arial" w:hAnsi="Arial" w:eastAsia="Arial"/>
          <w:i w:val="0"/>
          <w:color w:val="24313A"/>
          <w:sz w:val="22"/>
        </w:rPr>
      </w:pP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w:t>
      </w:r>
      <w:r>
        <w:rPr>
          <w:rFonts w:hint="eastAsia" w:ascii="Arial" w:hAnsi="Arial" w:eastAsia="Arial"/>
          <w:i/>
          <w:color w:val="69757D"/>
          <w:sz w:val="18"/>
        </w:rPr>
        <w:t>晒太阳的猫_</w:t>
      </w:r>
      <w:r>
        <w:rPr>
          <w:rFonts w:hint="eastAsia" w:eastAsia="宋体"/>
          <w:i/>
          <w:color w:val="69757D"/>
          <w:sz w:val="18"/>
          <w:lang w:val="en-US" w:eastAsia="zh-CN"/>
        </w:rPr>
        <w:t>躲闪</w:t>
      </w:r>
      <w:r>
        <w:rPr>
          <w:rFonts w:ascii="Arial" w:hAnsi="Arial" w:eastAsia="Arial"/>
          <w:i/>
          <w:color w:val="69757D"/>
          <w:sz w:val="18"/>
        </w:rPr>
        <w:t>】</w:t>
      </w:r>
    </w:p>
    <w:p>
      <w:pPr>
        <w:keepLines/>
        <w:spacing w:before="0" w:after="140"/>
        <w:ind w:left="461" w:right="173"/>
        <w:rPr>
          <w:rFonts w:ascii="Arial" w:hAnsi="Arial" w:eastAsia="Arial"/>
          <w:i w:val="0"/>
          <w:color w:val="24313A"/>
          <w:sz w:val="22"/>
        </w:rPr>
      </w:pP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狸花猫迅速起身，一头钻进旁边的灌木丛，只剩树叶轻轻晃动。</w:t>
      </w:r>
    </w:p>
    <w:p>
      <w:pPr>
        <w:keepNext/>
        <w:keepLines/>
        <w:shd w:val="clear" w:fill="F2F4F7"/>
        <w:spacing w:before="40" w:after="80"/>
        <w:ind w:left="115" w:right="115"/>
      </w:pPr>
      <w:r>
        <w:rPr>
          <w:rFonts w:ascii="Arial" w:hAnsi="Arial" w:eastAsia="Arial"/>
          <w:i/>
          <w:color w:val="69757D"/>
          <w:sz w:val="18"/>
        </w:rPr>
        <w:t>【SE：灌木丛窸窣声】</w:t>
      </w:r>
    </w:p>
    <w:p>
      <w:pPr>
        <w:keepNext/>
        <w:keepLines/>
        <w:shd w:val="clear" w:fill="F2F4F7"/>
        <w:spacing w:before="40" w:after="80"/>
        <w:ind w:left="115" w:right="115"/>
      </w:pPr>
      <w:r>
        <w:rPr>
          <w:rFonts w:ascii="Arial" w:hAnsi="Arial" w:eastAsia="Arial"/>
          <w:i/>
          <w:color w:val="69757D"/>
          <w:sz w:val="18"/>
        </w:rPr>
        <w:t>【停顿0.5秒】</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立绘：局促</w:t>
      </w:r>
    </w:p>
    <w:p>
      <w:pPr>
        <w:keepLines/>
        <w:spacing w:before="0" w:after="140"/>
        <w:ind w:left="461" w:right="173"/>
      </w:pPr>
      <w:r>
        <w:rPr>
          <w:rFonts w:ascii="Arial" w:hAnsi="Arial" w:eastAsia="Arial"/>
          <w:i w:val="0"/>
          <w:color w:val="24313A"/>
          <w:sz w:val="22"/>
        </w:rPr>
        <w:t>……跑得还挺快。</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小凌往灌木丛里看了一眼，但是什么都没看见。</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看来这里虽然有人固定照顾它们，但不代表它们会随便亲近陌生人。</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好吧，不打扰你晒太阳了。</w:t>
      </w:r>
    </w:p>
    <w:p>
      <w:pPr>
        <w:pStyle w:val="4"/>
        <w:keepNext/>
        <w:keepLines/>
        <w:rPr>
          <w:rFonts w:ascii="Arial" w:hAnsi="Arial" w:eastAsia="Arial"/>
          <w:i w:val="0"/>
          <w:color w:val="24313A"/>
          <w:sz w:val="22"/>
        </w:rPr>
      </w:pPr>
      <w:r>
        <w:rPr>
          <w:rFonts w:ascii="Arial" w:hAnsi="Arial" w:eastAsia="Arial"/>
        </w:rPr>
        <w:t>调查点03｜自动贩卖机</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背景：自动贩卖机</w:t>
      </w:r>
      <w:r>
        <w:rPr>
          <w:rFonts w:ascii="Arial" w:hAnsi="Arial" w:eastAsia="Arial"/>
          <w:i/>
          <w:color w:val="69757D"/>
          <w:sz w:val="18"/>
        </w:rPr>
        <w:t>】</w:t>
      </w:r>
    </w:p>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什么，xx咖啡只卖六块？？？</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公司楼下要十八。突然发现了一个值得调查的社会议题。</w:t>
      </w:r>
    </w:p>
    <w:p>
      <w:pPr>
        <w:pStyle w:val="4"/>
        <w:keepNext/>
        <w:keepLines/>
        <w:rPr>
          <w:rFonts w:ascii="Arial" w:hAnsi="Arial" w:eastAsia="Arial"/>
        </w:rPr>
      </w:pPr>
      <w:r>
        <w:rPr>
          <w:rFonts w:ascii="Arial" w:hAnsi="Arial" w:eastAsia="Arial"/>
        </w:rPr>
        <w:t>调查点04｜木质长椅</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背景：木质长椅</w:t>
      </w:r>
      <w:r>
        <w:rPr>
          <w:rFonts w:ascii="Arial" w:hAnsi="Arial" w:eastAsia="Arial"/>
          <w:i/>
          <w:color w:val="69757D"/>
          <w:sz w:val="18"/>
        </w:rPr>
        <w:t>】</w:t>
      </w:r>
    </w:p>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一张老式木质长椅靠着步道摆放。绿色金属扶手已经有些掉漆，露出下面发灰的铁锈；几块木板被晒得颜色深浅不一，其中一块还微微翘起。</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看上去至少服役十年了。</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和《此间》的打印机差不多。</w:t>
      </w:r>
    </w:p>
    <w:p>
      <w:pPr>
        <w:pStyle w:val="4"/>
        <w:keepNext/>
        <w:keepLines/>
        <w:rPr>
          <w:rFonts w:ascii="Arial" w:hAnsi="Arial" w:eastAsia="Arial"/>
        </w:rPr>
      </w:pPr>
      <w:r>
        <w:rPr>
          <w:rFonts w:ascii="Arial" w:hAnsi="Arial" w:eastAsia="Arial"/>
        </w:rPr>
        <w:t>调查点05｜快递柜</w:t>
      </w:r>
    </w:p>
    <w:p>
      <w:pPr>
        <w:keepNext/>
        <w:keepLines/>
        <w:shd w:val="clear" w:fill="F2F4F7"/>
        <w:spacing w:before="40" w:after="80"/>
        <w:ind w:left="115" w:right="115"/>
        <w:rPr>
          <w:rFonts w:ascii="Arial" w:hAnsi="Arial" w:eastAsia="Arial"/>
          <w:i/>
          <w:color w:val="69757D"/>
          <w:sz w:val="18"/>
        </w:rPr>
      </w:pPr>
      <w:r>
        <w:rPr>
          <w:rFonts w:ascii="Arial" w:hAnsi="Arial" w:eastAsia="Arial"/>
          <w:i/>
          <w:color w:val="69757D"/>
          <w:sz w:val="18"/>
        </w:rPr>
        <w:t>【</w:t>
      </w:r>
      <w:r>
        <w:rPr>
          <w:rFonts w:hint="eastAsia" w:eastAsia="宋体"/>
          <w:i/>
          <w:color w:val="69757D"/>
          <w:sz w:val="18"/>
          <w:lang w:val="en-US" w:eastAsia="zh-CN"/>
        </w:rPr>
        <w:t>背景：快递柜</w:t>
      </w:r>
      <w:r>
        <w:rPr>
          <w:rFonts w:ascii="Arial" w:hAnsi="Arial" w:eastAsia="Arial"/>
          <w:i/>
          <w:color w:val="69757D"/>
          <w:sz w:val="18"/>
        </w:rPr>
        <w:t>】</w:t>
      </w:r>
    </w:p>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社区入口旁立着一排快递柜。柜顶铺着一块折叠纸板，上面残留着少量橘色猫毛。</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帖子里的照片就是在这里拍的。</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小凌抬头看向空荡荡的柜顶。</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本人还没来上班。</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获得情报——“大福的固定休息点”</w:t>
      </w:r>
    </w:p>
    <w:p>
      <w:pPr>
        <w:keepLines/>
        <w:spacing w:after="100"/>
      </w:pPr>
      <w:r>
        <w:rPr>
          <w:rFonts w:ascii="Arial" w:hAnsi="Arial" w:eastAsia="Arial"/>
          <w:i w:val="0"/>
          <w:color w:val="24313A"/>
          <w:sz w:val="22"/>
        </w:rPr>
        <w:t>大福经常趴在社区入口的快递柜上，但当前并不在附近。</w:t>
      </w:r>
    </w:p>
    <w:p>
      <w:pPr>
        <w:pStyle w:val="4"/>
        <w:keepNext/>
        <w:keepLines/>
      </w:pPr>
      <w:r>
        <w:rPr>
          <w:rFonts w:ascii="Arial" w:hAnsi="Arial" w:eastAsia="Arial"/>
        </w:rPr>
        <w:t>调查完成</w:t>
      </w:r>
    </w:p>
    <w:p>
      <w:pPr>
        <w:keepLines/>
        <w:shd w:val="clear" w:fill="EDF4FA"/>
        <w:spacing w:before="40" w:after="100"/>
        <w:ind w:left="259" w:right="115"/>
        <w:rPr>
          <w:rFonts w:ascii="Arial" w:hAnsi="Arial" w:eastAsia="Arial"/>
          <w:i w:val="0"/>
          <w:color w:val="24313A"/>
          <w:sz w:val="19"/>
        </w:rPr>
      </w:pPr>
      <w:r>
        <w:rPr>
          <w:rFonts w:ascii="Arial" w:hAnsi="Arial" w:eastAsia="Arial"/>
          <w:b/>
          <w:color w:val="1F4D78"/>
          <w:sz w:val="19"/>
        </w:rPr>
        <w:t>系统｜</w:t>
      </w:r>
      <w:r>
        <w:rPr>
          <w:rFonts w:ascii="Arial" w:hAnsi="Arial" w:eastAsia="Arial"/>
          <w:i w:val="0"/>
          <w:color w:val="24313A"/>
          <w:sz w:val="19"/>
        </w:rPr>
        <w:t>玩家获得“固定投喂点”及“大福的固定休息点”后触发。</w:t>
      </w:r>
    </w:p>
    <w:p>
      <w:pPr>
        <w:keepNext/>
        <w:keepLines/>
        <w:shd w:val="clear" w:fill="F2F4F7"/>
        <w:spacing w:before="40" w:after="80"/>
        <w:ind w:left="115" w:right="115"/>
        <w:rPr>
          <w:rFonts w:ascii="Arial" w:hAnsi="Arial" w:eastAsia="Arial"/>
          <w:i w:val="0"/>
          <w:color w:val="24313A"/>
          <w:sz w:val="19"/>
        </w:rPr>
      </w:pPr>
      <w:r>
        <w:rPr>
          <w:rFonts w:ascii="Arial" w:hAnsi="Arial" w:eastAsia="Arial"/>
          <w:i/>
          <w:color w:val="69757D"/>
          <w:sz w:val="18"/>
        </w:rPr>
        <w:t>【</w:t>
      </w:r>
      <w:r>
        <w:rPr>
          <w:rFonts w:hint="eastAsia" w:eastAsia="宋体"/>
          <w:i/>
          <w:color w:val="69757D"/>
          <w:sz w:val="18"/>
          <w:lang w:val="en-US" w:eastAsia="zh-CN"/>
        </w:rPr>
        <w:t>背景：保安亭_午后</w:t>
      </w:r>
      <w:r>
        <w:rPr>
          <w:rFonts w:ascii="Arial" w:hAnsi="Arial" w:eastAsia="Arial"/>
          <w:i/>
          <w:color w:val="69757D"/>
          <w:sz w:val="18"/>
        </w:rPr>
        <w:t>】</w:t>
      </w:r>
    </w:p>
    <w:p>
      <w:pPr>
        <w:keepNext/>
        <w:keepLines/>
        <w:shd w:val="clear" w:fill="F2F4F7"/>
        <w:spacing w:before="40" w:after="80"/>
        <w:ind w:left="115" w:right="115"/>
      </w:pPr>
      <w:r>
        <w:rPr>
          <w:rFonts w:ascii="Arial" w:hAnsi="Arial" w:eastAsia="Arial"/>
          <w:i/>
          <w:color w:val="69757D"/>
          <w:sz w:val="18"/>
        </w:rPr>
        <w:t>【SE：远处保安亭开门声】</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忽然，一名穿着保安制服的中年男人从保安亭内走出，将保温杯放在窗台上。</w:t>
      </w:r>
    </w:p>
    <w:p>
      <w:pPr>
        <w:keepNext/>
        <w:keepLines/>
        <w:spacing w:before="60" w:after="20"/>
        <w:ind w:left="259"/>
        <w:rPr>
          <w:rFonts w:hint="eastAsia" w:eastAsia="Noto Sans CJK SC"/>
          <w:lang w:val="en-US" w:eastAsia="zh-CN"/>
        </w:rPr>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是帖子里和大福一起出现的保安。</w:t>
      </w:r>
      <w:r>
        <w:rPr>
          <w:rFonts w:ascii="Arial" w:hAnsi="Arial" w:eastAsia="Arial"/>
          <w:i w:val="0"/>
          <w:color w:val="24313A"/>
          <w:sz w:val="22"/>
        </w:rPr>
        <w:br w:type="textWrapping"/>
      </w:r>
      <w:r>
        <w:rPr>
          <w:rFonts w:ascii="Arial" w:hAnsi="Arial" w:eastAsia="Arial"/>
          <w:i w:val="0"/>
          <w:color w:val="24313A"/>
          <w:sz w:val="22"/>
        </w:rPr>
        <w:t>他应该知道大福什么时候会来。</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解锁交谈对象——“保安叔叔”</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当前目标更新——“向保安询问大福的情况”</w:t>
      </w:r>
    </w:p>
    <w:p>
      <w:pPr>
        <w:keepNext/>
        <w:keepLines/>
        <w:shd w:val="clear" w:fill="F2F4F7"/>
        <w:spacing w:before="40" w:after="80"/>
        <w:ind w:left="115" w:right="115"/>
      </w:pPr>
      <w:r>
        <w:rPr>
          <w:rFonts w:ascii="Arial" w:hAnsi="Arial" w:eastAsia="Arial"/>
          <w:i/>
          <w:color w:val="69757D"/>
          <w:sz w:val="18"/>
        </w:rPr>
        <w:t>【跳转：SC-05「保安的新同事」】</w:t>
      </w:r>
    </w:p>
    <w:p>
      <w:pPr>
        <w:pStyle w:val="3"/>
        <w:keepNext/>
        <w:keepLines/>
      </w:pPr>
      <w:r>
        <w:rPr>
          <w:rFonts w:ascii="Arial" w:hAnsi="Arial" w:eastAsia="Arial"/>
        </w:rPr>
        <w:t>SC-05｜保安亭</w:t>
      </w:r>
    </w:p>
    <w:p>
      <w:pPr>
        <w:keepNext/>
        <w:keepLines/>
        <w:shd w:val="clear" w:fill="F2F4F7"/>
        <w:spacing w:before="40" w:after="80"/>
        <w:ind w:left="115" w:right="115"/>
      </w:pPr>
      <w:r>
        <w:rPr>
          <w:rFonts w:ascii="Arial" w:hAnsi="Arial" w:eastAsia="Arial"/>
          <w:i/>
          <w:color w:val="69757D"/>
          <w:sz w:val="18"/>
        </w:rPr>
        <w:t>【场景：SC-05】</w:t>
      </w:r>
    </w:p>
    <w:p>
      <w:pPr>
        <w:keepNext/>
        <w:keepLines/>
        <w:shd w:val="clear" w:fill="F2F4F7"/>
        <w:spacing w:before="40" w:after="80"/>
        <w:ind w:left="115" w:right="115"/>
      </w:pPr>
      <w:r>
        <w:rPr>
          <w:rFonts w:ascii="Arial" w:hAnsi="Arial" w:eastAsia="Arial"/>
          <w:i/>
          <w:color w:val="69757D"/>
          <w:sz w:val="18"/>
        </w:rPr>
        <w:t>【背景：</w:t>
      </w:r>
      <w:r>
        <w:rPr>
          <w:rFonts w:hint="eastAsia" w:eastAsia="宋体"/>
          <w:i/>
          <w:color w:val="69757D"/>
          <w:sz w:val="18"/>
          <w:lang w:val="en-US" w:eastAsia="zh-CN"/>
        </w:rPr>
        <w:t>保</w:t>
      </w:r>
      <w:r>
        <w:rPr>
          <w:rFonts w:ascii="Arial" w:hAnsi="Arial" w:eastAsia="Arial"/>
          <w:i/>
          <w:color w:val="69757D"/>
          <w:sz w:val="18"/>
        </w:rPr>
        <w:t>安亭_午后】</w:t>
      </w:r>
    </w:p>
    <w:p>
      <w:pPr>
        <w:keepNext/>
        <w:keepLines/>
        <w:shd w:val="clear" w:fill="F2F4F7"/>
        <w:spacing w:before="40" w:after="80"/>
        <w:ind w:left="115" w:right="115"/>
      </w:pPr>
      <w:r>
        <w:rPr>
          <w:rFonts w:ascii="Arial" w:hAnsi="Arial" w:eastAsia="Arial"/>
          <w:i/>
          <w:color w:val="69757D"/>
          <w:sz w:val="18"/>
        </w:rPr>
        <w:t>【BGM：社区午后_01（循环）】</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保安叔叔从岗亭里走出来，拎起窗台上的水杯。小凌走过去。</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叔叔，打扰一下。</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嗯？</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我想问一下，大福是在这边吗？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大福？</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保安叔叔往快递柜上看了一眼。</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还没来。</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它每天都会来？</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差不多吧。</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你找它干吗？</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我是《此间》杂志的记者，想来做个采访。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哦。</w:t>
      </w:r>
    </w:p>
    <w:p>
      <w:pPr>
        <w:keepNext/>
        <w:keepLines/>
        <w:shd w:val="clear" w:fill="F2F4F7"/>
        <w:spacing w:before="40" w:after="80"/>
        <w:ind w:left="115" w:right="115"/>
      </w:pPr>
      <w:r>
        <w:rPr>
          <w:rFonts w:ascii="Arial" w:hAnsi="Arial" w:eastAsia="Arial"/>
          <w:i/>
          <w:color w:val="69757D"/>
          <w:sz w:val="18"/>
        </w:rPr>
        <w:t>【停顿：0.5秒】</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你要采访谁?</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立绘：局促</w:t>
      </w:r>
    </w:p>
    <w:p>
      <w:pPr>
        <w:keepLines/>
        <w:spacing w:before="0" w:after="140"/>
        <w:ind w:left="461" w:right="173"/>
      </w:pPr>
      <w:r>
        <w:rPr>
          <w:rFonts w:ascii="Arial" w:hAnsi="Arial" w:eastAsia="Arial"/>
          <w:i w:val="0"/>
          <w:color w:val="24313A"/>
          <w:sz w:val="22"/>
        </w:rPr>
        <w:t>呃……</w:t>
      </w:r>
    </w:p>
    <w:p>
      <w:pPr>
        <w:keepNext/>
        <w:keepLines/>
        <w:spacing w:before="60" w:after="20"/>
        <w:ind w:left="259"/>
      </w:pPr>
      <w:r>
        <w:rPr>
          <w:rFonts w:ascii="Arial" w:hAnsi="Arial" w:eastAsia="Arial"/>
          <w:b/>
          <w:color w:val="1F4D78"/>
          <w:sz w:val="20"/>
        </w:rPr>
        <w:t>小凌（内心独白）</w:t>
      </w:r>
      <w:r>
        <w:rPr>
          <w:rFonts w:ascii="Arial" w:hAnsi="Arial" w:eastAsia="Arial"/>
          <w:i/>
          <w:color w:val="46775C"/>
          <w:sz w:val="18"/>
        </w:rPr>
        <w:t xml:space="preserve"> · 立绘：局促</w:t>
      </w:r>
    </w:p>
    <w:p>
      <w:pPr>
        <w:keepLines/>
        <w:spacing w:before="0" w:after="140"/>
        <w:ind w:left="461" w:right="173"/>
      </w:pPr>
      <w:r>
        <w:rPr>
          <w:rFonts w:ascii="Arial" w:hAnsi="Arial" w:eastAsia="Arial"/>
          <w:i w:val="0"/>
          <w:color w:val="24313A"/>
          <w:sz w:val="22"/>
        </w:rPr>
        <w:t>我直接说我要采访猫，可能会被当成奇怪的人……</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我可以先问您一些关于大福的问题吗？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行啊，你问吧。</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解锁交谈环节</w:t>
      </w:r>
    </w:p>
    <w:p>
      <w:pPr>
        <w:keepNext/>
        <w:keepLines/>
        <w:shd w:val="clear" w:fill="F2F4F7"/>
        <w:spacing w:before="40" w:after="80"/>
        <w:ind w:left="115" w:right="115"/>
      </w:pPr>
      <w:r>
        <w:rPr>
          <w:rFonts w:ascii="Arial" w:hAnsi="Arial" w:eastAsia="Arial"/>
          <w:i/>
          <w:color w:val="69757D"/>
          <w:sz w:val="18"/>
        </w:rPr>
        <w:t>【交谈】</w:t>
      </w:r>
    </w:p>
    <w:p>
      <w:pPr>
        <w:pStyle w:val="4"/>
        <w:keepNext/>
        <w:keepLines/>
      </w:pPr>
      <w:r>
        <w:rPr>
          <w:rFonts w:ascii="Arial" w:hAnsi="Arial" w:eastAsia="Arial"/>
        </w:rPr>
        <w:t>①「大福一般几点出现？」</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大福一般几点钟会来这边？</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四点多吧。</w:t>
      </w:r>
      <w:r>
        <w:rPr>
          <w:rFonts w:ascii="Arial" w:hAnsi="Arial" w:eastAsia="Arial"/>
          <w:i w:val="0"/>
          <w:color w:val="24313A"/>
          <w:sz w:val="22"/>
        </w:rPr>
        <w:br w:type="textWrapping"/>
      </w:r>
      <w:r>
        <w:rPr>
          <w:rFonts w:ascii="Arial" w:hAnsi="Arial" w:eastAsia="Arial"/>
          <w:i w:val="0"/>
          <w:color w:val="24313A"/>
          <w:sz w:val="22"/>
        </w:rPr>
        <w:t>有时候早一点，有时候晚一点。</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基本每天都来？</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嗯，差不多。</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保安叔叔指了指快递柜。</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天气好就在上面睡。</w:t>
      </w:r>
      <w:r>
        <w:rPr>
          <w:rFonts w:ascii="Arial" w:hAnsi="Arial" w:eastAsia="Arial"/>
          <w:i w:val="0"/>
          <w:color w:val="24313A"/>
          <w:sz w:val="22"/>
        </w:rPr>
        <w:br w:type="textWrapping"/>
      </w:r>
      <w:r>
        <w:rPr>
          <w:rFonts w:ascii="Arial" w:hAnsi="Arial" w:eastAsia="Arial"/>
          <w:i w:val="0"/>
          <w:color w:val="24313A"/>
          <w:sz w:val="22"/>
        </w:rPr>
        <w:t>下雨就不知道钻哪去了，反正吃饭的时候会出来。</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那我今天应该能等到。</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希望吧。</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获得情报——“大福通常在下午四五点出现”</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②「大福和保安的关系」</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我在网上看到，大福每天陪您上班。</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谁说的？</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有人发了你们俩的照片。</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哦。</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可能那天它刚好趴这儿。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所以没有一起上班？</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它那个也叫上班啊......</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保安叔叔忍不住笑了一下。</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反正他有时候会过来看看我。</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看您？</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看有没有吃的。</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某种程度上，也挺像同事的。</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同事可不会天天找我要罐头。</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获得情报——“大福经常在保安亭附近活动”</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③「大福一直都住在这里吗？」</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大福是什么时候开始天天往这边跑的？</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这个啊……它从医院回来以后吧。</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就是帖子里说它受伤的那次？</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嗯。之前有人把它送去治过病。</w:t>
      </w:r>
      <w:r>
        <w:rPr>
          <w:rFonts w:ascii="Arial" w:hAnsi="Arial" w:eastAsia="Arial"/>
          <w:i w:val="0"/>
          <w:color w:val="24313A"/>
          <w:sz w:val="22"/>
        </w:rPr>
        <w:br w:type="textWrapping"/>
      </w:r>
      <w:r>
        <w:rPr>
          <w:rFonts w:ascii="Arial" w:hAnsi="Arial" w:eastAsia="Arial"/>
          <w:i w:val="0"/>
          <w:color w:val="24313A"/>
          <w:sz w:val="22"/>
        </w:rPr>
        <w:t>后来又送回小区了。</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所以它以前不在保安亭这边？</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没什么印象。</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保安叔叔沉思了一会儿。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以前这附近猫也不少。它那时候又怕人，看见人就躲，我哪分得出来哪只是它。</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那它回来以后就一直待在这儿了？</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也不是一回来就这样。</w:t>
      </w:r>
      <w:r>
        <w:rPr>
          <w:rFonts w:ascii="Arial" w:hAnsi="Arial" w:eastAsia="Arial"/>
          <w:i w:val="0"/>
          <w:color w:val="24313A"/>
          <w:sz w:val="22"/>
        </w:rPr>
        <w:br w:type="textWrapping"/>
      </w:r>
      <w:r>
        <w:rPr>
          <w:rFonts w:ascii="Arial" w:hAnsi="Arial" w:eastAsia="Arial"/>
          <w:i w:val="0"/>
          <w:color w:val="24313A"/>
          <w:sz w:val="22"/>
        </w:rPr>
        <w:t>最开始还是躲得远远的。</w:t>
      </w:r>
      <w:r>
        <w:rPr>
          <w:rFonts w:ascii="Arial" w:hAnsi="Arial" w:eastAsia="Arial"/>
          <w:i w:val="0"/>
          <w:color w:val="24313A"/>
          <w:sz w:val="22"/>
        </w:rPr>
        <w:br w:type="textWrapping"/>
      </w:r>
      <w:r>
        <w:rPr>
          <w:rFonts w:ascii="Arial" w:hAnsi="Arial" w:eastAsia="Arial"/>
          <w:i w:val="0"/>
          <w:color w:val="24313A"/>
          <w:sz w:val="22"/>
        </w:rPr>
        <w:t>后来有人每天给它送吃的，它慢慢就往门口这边来了。</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保安叔叔抬手指了指快递柜。</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再后来不知道什么时候，它就开始往这上面躺。</w:t>
      </w:r>
      <w:r>
        <w:rPr>
          <w:rFonts w:ascii="Arial" w:hAnsi="Arial" w:eastAsia="Arial"/>
          <w:i w:val="0"/>
          <w:color w:val="24313A"/>
          <w:sz w:val="22"/>
        </w:rPr>
        <w:br w:type="textWrapping"/>
      </w:r>
      <w:r>
        <w:rPr>
          <w:rFonts w:ascii="Arial" w:hAnsi="Arial" w:eastAsia="Arial"/>
          <w:i w:val="0"/>
          <w:color w:val="24313A"/>
          <w:sz w:val="22"/>
        </w:rPr>
        <w:t>躺着躺着，大家都认识它了。</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所以“保安猫”其实是后来的事。</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对。</w:t>
      </w:r>
      <w:r>
        <w:rPr>
          <w:rFonts w:ascii="Arial" w:hAnsi="Arial" w:eastAsia="Arial"/>
          <w:i w:val="0"/>
          <w:color w:val="24313A"/>
          <w:sz w:val="22"/>
        </w:rPr>
        <w:br w:type="textWrapping"/>
      </w:r>
      <w:r>
        <w:rPr>
          <w:rFonts w:ascii="Arial" w:hAnsi="Arial" w:eastAsia="Arial"/>
          <w:i w:val="0"/>
          <w:color w:val="24313A"/>
          <w:sz w:val="22"/>
        </w:rPr>
        <w:t>刚开始哪有这么胖。</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它为什么去医院，您知道吗？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听说是受伤了，脖子那边。</w:t>
      </w:r>
      <w:r>
        <w:rPr>
          <w:rFonts w:ascii="Arial" w:hAnsi="Arial" w:eastAsia="Arial"/>
          <w:i w:val="0"/>
          <w:color w:val="24313A"/>
          <w:sz w:val="22"/>
        </w:rPr>
        <w:br w:type="textWrapping"/>
      </w:r>
      <w:r>
        <w:rPr>
          <w:rFonts w:ascii="Arial" w:hAnsi="Arial" w:eastAsia="Arial"/>
          <w:i w:val="0"/>
          <w:color w:val="24313A"/>
          <w:sz w:val="22"/>
        </w:rPr>
        <w:t>具体怎么伤的、后来怎么治的，我就不清楚了。</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当时送它去医院的人，您认识吗？</w:t>
      </w:r>
    </w:p>
    <w:p>
      <w:pPr>
        <w:keepNext/>
      </w:pPr>
      <w:r>
        <w:rPr>
          <w:rFonts w:ascii="Arial" w:hAnsi="Arial" w:eastAsia="Arial"/>
          <w:b/>
          <w:color w:val="1F4D78"/>
          <w:sz w:val="20"/>
        </w:rPr>
        <w:t>保安叔叔</w:t>
      </w:r>
      <w:r>
        <w:rPr>
          <w:rFonts w:ascii="Arial" w:hAnsi="Arial" w:eastAsia="Arial"/>
          <w:i/>
          <w:color w:val="46775C"/>
          <w:sz w:val="18"/>
        </w:rPr>
        <w:t xml:space="preserve"> · 立绘：常态</w:t>
      </w:r>
    </w:p>
    <w:p>
      <w:r>
        <w:rPr>
          <w:rFonts w:ascii="Arial" w:hAnsi="Arial" w:eastAsia="Arial"/>
          <w:i w:val="0"/>
          <w:color w:val="24313A"/>
          <w:sz w:val="22"/>
        </w:rPr>
        <w:t>认识。</w:t>
      </w:r>
    </w:p>
    <w:p>
      <w:pPr>
        <w:keepNext/>
      </w:pPr>
      <w:r>
        <w:rPr>
          <w:rFonts w:ascii="Arial" w:hAnsi="Arial" w:eastAsia="Arial"/>
          <w:b/>
          <w:color w:val="1F4D78"/>
          <w:sz w:val="20"/>
        </w:rPr>
        <w:t>保安叔叔</w:t>
      </w:r>
      <w:r>
        <w:rPr>
          <w:rFonts w:ascii="Arial" w:hAnsi="Arial" w:eastAsia="Arial"/>
          <w:i/>
          <w:color w:val="46775C"/>
          <w:sz w:val="18"/>
        </w:rPr>
        <w:t xml:space="preserve"> · 立绘：温和</w:t>
      </w:r>
    </w:p>
    <w:p>
      <w:r>
        <w:rPr>
          <w:rFonts w:ascii="Arial" w:hAnsi="Arial" w:eastAsia="Arial"/>
          <w:i w:val="0"/>
          <w:color w:val="24313A"/>
          <w:sz w:val="22"/>
        </w:rPr>
        <w:t>这样吧，你不是还要等大福吗？先跟它聊聊。等会儿回来，我帮你问问那个人愿不愿意接受采访。</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好，麻烦您了。</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获得情报——“大福成为保安猫的时间”</w:t>
      </w:r>
    </w:p>
    <w:p>
      <w:pPr>
        <w:keepLines/>
        <w:spacing w:after="100"/>
      </w:pPr>
      <w:r>
        <w:rPr>
          <w:rFonts w:ascii="Arial" w:hAnsi="Arial" w:eastAsia="Arial"/>
          <w:i w:val="0"/>
          <w:color w:val="24313A"/>
          <w:sz w:val="22"/>
        </w:rPr>
        <w:t>大福原本只是附近活动的流浪猫。接受救治并被放归后，它才逐渐开始在保安亭附近长期活动。</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获得情报——“大福曾接受救助”</w:t>
      </w:r>
    </w:p>
    <w:p>
      <w:pPr>
        <w:keepLines/>
        <w:spacing w:after="100"/>
      </w:pPr>
      <w:r>
        <w:rPr>
          <w:rFonts w:ascii="Arial" w:hAnsi="Arial" w:eastAsia="Arial"/>
          <w:i w:val="0"/>
          <w:color w:val="24313A"/>
          <w:sz w:val="22"/>
        </w:rPr>
        <w:t>大福曾因颈部受伤被送医，但保安并不了解具体经过。</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④「大福的居所」</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那边的猫粮和猫窝，是您弄的吗？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不是，我哪有空弄这些。</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保安叔叔往投喂点方向看了一眼。</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小区里有人弄的。</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有固定的人负责？</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也没什么负责不负责的。</w:t>
      </w:r>
      <w:r>
        <w:rPr>
          <w:rFonts w:ascii="Arial" w:hAnsi="Arial" w:eastAsia="Arial"/>
          <w:i w:val="0"/>
          <w:color w:val="24313A"/>
          <w:sz w:val="22"/>
        </w:rPr>
        <w:br w:type="textWrapping"/>
      </w:r>
      <w:r>
        <w:rPr>
          <w:rFonts w:ascii="Arial" w:hAnsi="Arial" w:eastAsia="Arial"/>
          <w:i w:val="0"/>
          <w:color w:val="24313A"/>
          <w:sz w:val="22"/>
        </w:rPr>
        <w:t>有人过来就加点。</w:t>
      </w:r>
      <w:r>
        <w:rPr>
          <w:rFonts w:ascii="Arial" w:hAnsi="Arial" w:eastAsia="Arial"/>
          <w:i w:val="0"/>
          <w:color w:val="24313A"/>
          <w:sz w:val="22"/>
        </w:rPr>
        <w:br w:type="textWrapping"/>
      </w:r>
      <w:r>
        <w:rPr>
          <w:rFonts w:ascii="Arial" w:hAnsi="Arial" w:eastAsia="Arial"/>
          <w:i w:val="0"/>
          <w:color w:val="24313A"/>
          <w:sz w:val="22"/>
        </w:rPr>
        <w:t>我看水没了，有时候也给它倒一点。</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大福没有主人？</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没有。</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那它就一直住外面？</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嗯。</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不过它现在过得还挺好。</w:t>
      </w:r>
      <w:r>
        <w:rPr>
          <w:rFonts w:ascii="Arial" w:hAnsi="Arial" w:eastAsia="Arial"/>
          <w:i w:val="0"/>
          <w:color w:val="24313A"/>
          <w:sz w:val="22"/>
        </w:rPr>
        <w:br w:type="textWrapping"/>
      </w:r>
      <w:r>
        <w:rPr>
          <w:rFonts w:ascii="Arial" w:hAnsi="Arial" w:eastAsia="Arial"/>
          <w:i w:val="0"/>
          <w:color w:val="24313A"/>
          <w:sz w:val="22"/>
        </w:rPr>
        <w:t>比以前胖多了。</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获得情报——“大福没有固定主人”</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获得情报——“社区中有多人照顾大福”</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⑤「为什么叫大福？」【可选】</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大福这个名字是谁起的？</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不知道。</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您也不知道？</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我认识它的时候已经叫大福了。</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它知道自己叫大福吗？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你喊它试试。</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大福——</w:t>
      </w:r>
    </w:p>
    <w:p>
      <w:pPr>
        <w:keepNext/>
        <w:keepLines/>
        <w:shd w:val="clear" w:fill="F2F4F7"/>
        <w:spacing w:before="40" w:after="80"/>
        <w:ind w:left="115" w:right="115"/>
      </w:pPr>
      <w:r>
        <w:rPr>
          <w:rFonts w:ascii="Arial" w:hAnsi="Arial" w:eastAsia="Arial"/>
          <w:i/>
          <w:color w:val="69757D"/>
          <w:sz w:val="18"/>
        </w:rPr>
        <w:t>【停顿】</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没有任何反应。</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你手上又没吃的。</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立绘：局促</w:t>
      </w:r>
    </w:p>
    <w:p>
      <w:pPr>
        <w:keepLines/>
        <w:spacing w:before="0" w:after="140"/>
        <w:ind w:left="461" w:right="173"/>
      </w:pPr>
      <w:r>
        <w:rPr>
          <w:rFonts w:ascii="Arial" w:hAnsi="Arial" w:eastAsia="Arial"/>
          <w:i w:val="0"/>
          <w:color w:val="24313A"/>
          <w:sz w:val="22"/>
        </w:rPr>
        <w:t>……</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立绘：吐槽</w:t>
      </w:r>
    </w:p>
    <w:p>
      <w:pPr>
        <w:keepLines/>
        <w:spacing w:before="0" w:after="140"/>
        <w:ind w:left="461" w:right="173"/>
      </w:pPr>
      <w:r>
        <w:rPr>
          <w:rFonts w:ascii="Arial" w:hAnsi="Arial" w:eastAsia="Arial"/>
          <w:i w:val="0"/>
          <w:color w:val="24313A"/>
          <w:sz w:val="22"/>
        </w:rPr>
        <w:t>有道理。</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无关键情报</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【结束交谈】</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已获得“大福出没时间”</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我差不多了解啦，谢谢叔叔。</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没事。</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那我在附近等它一会儿。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行。</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保安叔叔抬头看了眼快递柜，又看了一眼时间。</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你坐那边等吧。</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他指向步道旁的长椅。</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它来了基本先在保安亭门口转一圈。</w:t>
      </w:r>
      <w:r>
        <w:rPr>
          <w:rFonts w:ascii="Arial" w:hAnsi="Arial" w:eastAsia="Arial"/>
          <w:i w:val="0"/>
          <w:color w:val="24313A"/>
          <w:sz w:val="22"/>
        </w:rPr>
        <w:br w:type="textWrapping"/>
      </w:r>
      <w:r>
        <w:rPr>
          <w:rFonts w:ascii="Arial" w:hAnsi="Arial" w:eastAsia="Arial"/>
          <w:i w:val="0"/>
          <w:color w:val="24313A"/>
          <w:sz w:val="22"/>
        </w:rPr>
        <w:t>要是没看见，就去猫窝那边找找。</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好。</w:t>
      </w:r>
      <w:r>
        <w:rPr>
          <w:rFonts w:ascii="Arial" w:hAnsi="Arial" w:eastAsia="Arial"/>
          <w:i w:val="0"/>
          <w:color w:val="24313A"/>
          <w:sz w:val="22"/>
        </w:rPr>
        <w:br w:type="textWrapping"/>
      </w:r>
      <w:r>
        <w:rPr>
          <w:rFonts w:ascii="Arial" w:hAnsi="Arial" w:eastAsia="Arial"/>
          <w:i w:val="0"/>
          <w:color w:val="24313A"/>
          <w:sz w:val="22"/>
        </w:rPr>
        <w:t>那我先过去了，谢谢您！</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哦对了。</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嗯？</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你别一看见它就过去抓啊。</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我不抓它。</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那就行。</w:t>
      </w:r>
      <w:r>
        <w:rPr>
          <w:rFonts w:ascii="Arial" w:hAnsi="Arial" w:eastAsia="Arial"/>
          <w:i w:val="0"/>
          <w:color w:val="24313A"/>
          <w:sz w:val="22"/>
        </w:rPr>
        <w:br w:type="textWrapping"/>
      </w:r>
      <w:r>
        <w:rPr>
          <w:rFonts w:ascii="Arial" w:hAnsi="Arial" w:eastAsia="Arial"/>
          <w:i w:val="0"/>
          <w:color w:val="24313A"/>
          <w:sz w:val="22"/>
        </w:rPr>
        <w:t>以前胆子小，现在好多了，但不认识的人靠太近，它还是会躲着你。</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明白。</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当前目标更新——“等待大福出现”</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阳光渐渐西斜。保安叔叔回到岗亭，小凌坐到附近的长椅上等大福。</w:t>
      </w:r>
    </w:p>
    <w:p>
      <w:pPr>
        <w:keepNext/>
        <w:keepLines/>
        <w:shd w:val="clear" w:fill="F2F4F7"/>
        <w:spacing w:before="40" w:after="80"/>
        <w:ind w:left="115" w:right="115"/>
      </w:pPr>
      <w:r>
        <w:rPr>
          <w:rFonts w:ascii="Arial" w:hAnsi="Arial" w:eastAsia="Arial"/>
          <w:i/>
          <w:color w:val="69757D"/>
          <w:sz w:val="18"/>
        </w:rPr>
        <w:t>【跳转：SC-06「大福出现」】</w:t>
      </w:r>
    </w:p>
    <w:p>
      <w:pPr>
        <w:pStyle w:val="3"/>
        <w:keepNext/>
        <w:keepLines/>
      </w:pPr>
      <w:r>
        <w:rPr>
          <w:rFonts w:ascii="Arial" w:hAnsi="Arial" w:eastAsia="Arial"/>
        </w:rPr>
        <w:t>SC-06｜上班的大福</w:t>
      </w:r>
    </w:p>
    <w:p>
      <w:pPr>
        <w:keepNext/>
        <w:keepLines/>
        <w:shd w:val="clear" w:fill="F2F4F7"/>
        <w:spacing w:before="40" w:after="80"/>
        <w:ind w:left="115" w:right="115"/>
      </w:pPr>
      <w:r>
        <w:rPr>
          <w:rFonts w:ascii="Arial" w:hAnsi="Arial" w:eastAsia="Arial"/>
          <w:i/>
          <w:color w:val="69757D"/>
          <w:sz w:val="18"/>
        </w:rPr>
        <w:t>【场景：SC-06】</w:t>
      </w:r>
    </w:p>
    <w:p>
      <w:pPr>
        <w:keepNext/>
        <w:keepLines/>
        <w:shd w:val="clear" w:fill="F2F4F7"/>
        <w:spacing w:before="40" w:after="80"/>
        <w:ind w:left="115" w:right="115"/>
      </w:pPr>
      <w:r>
        <w:rPr>
          <w:rFonts w:ascii="Arial" w:hAnsi="Arial" w:eastAsia="Arial"/>
          <w:i/>
          <w:color w:val="69757D"/>
          <w:sz w:val="18"/>
        </w:rPr>
        <w:t>【背景：保安亭_傍晚】</w:t>
      </w:r>
    </w:p>
    <w:p>
      <w:pPr>
        <w:keepNext/>
        <w:keepLines/>
        <w:shd w:val="clear" w:fill="F2F4F7"/>
        <w:spacing w:before="40" w:after="80"/>
        <w:ind w:left="115" w:right="115"/>
      </w:pPr>
      <w:r>
        <w:rPr>
          <w:rFonts w:ascii="Arial" w:hAnsi="Arial" w:eastAsia="Arial"/>
          <w:i/>
          <w:color w:val="69757D"/>
          <w:sz w:val="18"/>
        </w:rPr>
        <w:t>【BGM：社区傍晚_01（循环）】</w:t>
      </w:r>
    </w:p>
    <w:p>
      <w:pPr>
        <w:keepNext/>
        <w:keepLines/>
        <w:shd w:val="clear" w:fill="F2F4F7"/>
        <w:spacing w:before="40" w:after="80"/>
        <w:ind w:left="115" w:right="115"/>
      </w:pPr>
      <w:r>
        <w:rPr>
          <w:rFonts w:ascii="Arial" w:hAnsi="Arial" w:eastAsia="Arial"/>
          <w:i/>
          <w:color w:val="69757D"/>
          <w:sz w:val="18"/>
        </w:rPr>
        <w:t>【SE：树叶摩擦声、远处自行车铃声】</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傍晚，小凌坐在长椅上，一边刷手机，一边等大福出现。</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小姑娘，大福来了。</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小凌抬起头。一只橘猫从停放的电动车之间钻出来，慢悠悠地朝保安亭走去。</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大福走到保安亭前，冲着里面叫了一声。</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角色图：放松</w:t>
      </w:r>
    </w:p>
    <w:p>
      <w:pPr>
        <w:keepLines/>
        <w:spacing w:before="0" w:after="140"/>
        <w:ind w:left="461" w:right="173"/>
      </w:pPr>
      <w:r>
        <w:rPr>
          <w:rFonts w:ascii="Arial" w:hAnsi="Arial" w:eastAsia="Arial"/>
          <w:i w:val="0"/>
          <w:color w:val="24313A"/>
          <w:sz w:val="22"/>
        </w:rPr>
        <w:t>喵——</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保安叔叔从岗亭里出来，给大福添了一点猫粮。</w:t>
      </w:r>
    </w:p>
    <w:p>
      <w:pPr>
        <w:keepNext/>
        <w:keepLines/>
        <w:spacing w:before="60" w:after="20"/>
        <w:ind w:left="259"/>
        <w:rPr>
          <w:rFonts w:hint="eastAsia" w:eastAsia="Noto Sans CJK SC"/>
          <w:lang w:val="en-US" w:eastAsia="zh-CN"/>
        </w:rPr>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来上班打卡了。</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小凌起身靠近。大福很快注意到她，停下吃东西的动作，警惕地往后退了一步。</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它有点怕生，你别一下靠太近。</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好。</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小凌停在原地，从包里拿出喵语翻译器并启动。</w:t>
      </w:r>
    </w:p>
    <w:p>
      <w:pPr>
        <w:keepNext/>
        <w:keepLines/>
        <w:shd w:val="clear" w:fill="F2F4F7"/>
        <w:spacing w:before="40" w:after="80"/>
        <w:ind w:left="115" w:right="115"/>
      </w:pPr>
      <w:r>
        <w:rPr>
          <w:rFonts w:ascii="Arial" w:hAnsi="Arial" w:eastAsia="Arial"/>
          <w:i/>
          <w:color w:val="69757D"/>
          <w:sz w:val="18"/>
        </w:rPr>
        <w:t>【SE：设备启动提示音】</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目标识别完成</w:t>
      </w:r>
    </w:p>
    <w:p>
      <w:pPr>
        <w:keepLines/>
        <w:spacing w:after="100"/>
      </w:pPr>
      <w:r>
        <w:rPr>
          <w:rFonts w:ascii="Arial" w:hAnsi="Arial" w:eastAsia="Arial"/>
          <w:i w:val="0"/>
          <w:color w:val="24313A"/>
          <w:sz w:val="22"/>
        </w:rPr>
        <w:t>目标：大福</w:t>
      </w:r>
      <w:r>
        <w:rPr>
          <w:rFonts w:ascii="Arial" w:hAnsi="Arial" w:eastAsia="Arial"/>
          <w:i w:val="0"/>
          <w:color w:val="24313A"/>
          <w:sz w:val="22"/>
        </w:rPr>
        <w:br w:type="textWrapping"/>
      </w:r>
      <w:r>
        <w:rPr>
          <w:rFonts w:ascii="Arial" w:hAnsi="Arial" w:eastAsia="Arial"/>
          <w:i w:val="0"/>
          <w:color w:val="24313A"/>
          <w:sz w:val="22"/>
        </w:rPr>
        <w:t>当前状态：警惕</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双向交流模式开启</w:t>
      </w:r>
    </w:p>
    <w:p>
      <w:pPr>
        <w:keepLines/>
        <w:spacing w:after="100"/>
      </w:pPr>
      <w:r>
        <w:rPr>
          <w:rFonts w:ascii="Arial" w:hAnsi="Arial" w:eastAsia="Arial"/>
          <w:i w:val="0"/>
          <w:color w:val="24313A"/>
          <w:sz w:val="22"/>
        </w:rPr>
        <w:t>可将人类语言转译为猫能够理解的表达，同时解析猫的叫声与行为。</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那先试试。</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小凌按住翻译键，尝试呼唤大福。</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大福？</w:t>
      </w:r>
    </w:p>
    <w:p>
      <w:pPr>
        <w:keepNext/>
        <w:keepLines/>
        <w:shd w:val="clear" w:fill="F2F4F7"/>
        <w:spacing w:before="40" w:after="80"/>
        <w:ind w:left="115" w:right="115"/>
      </w:pPr>
      <w:r>
        <w:rPr>
          <w:rFonts w:ascii="Arial" w:hAnsi="Arial" w:eastAsia="Arial"/>
          <w:i/>
          <w:color w:val="69757D"/>
          <w:sz w:val="18"/>
        </w:rPr>
        <w:t>【SE：转译音】</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设备发出经过转译的猫叫声。大福耳朵动了一下，抬头看向小凌。</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角色图：警惕</w:t>
      </w:r>
    </w:p>
    <w:p>
      <w:pPr>
        <w:keepLines/>
        <w:spacing w:before="0" w:after="140"/>
        <w:ind w:left="461" w:right="173"/>
      </w:pPr>
      <w:r>
        <w:rPr>
          <w:rFonts w:ascii="Arial" w:hAnsi="Arial" w:eastAsia="Arial"/>
          <w:i w:val="0"/>
          <w:color w:val="24313A"/>
          <w:sz w:val="22"/>
        </w:rPr>
        <w:t>喵？</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译文——“你在叫我？”</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……真听懂了？</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大福仍然没有靠近。小凌想了想，从包里拿出一根猫条。</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还好我有准备。</w:t>
      </w:r>
    </w:p>
    <w:p>
      <w:pPr>
        <w:keepNext/>
        <w:keepLines/>
        <w:shd w:val="clear" w:fill="F2F4F7"/>
        <w:spacing w:before="40" w:after="80"/>
        <w:ind w:left="115" w:right="115"/>
      </w:pPr>
      <w:r>
        <w:rPr>
          <w:rFonts w:ascii="Arial" w:hAnsi="Arial" w:eastAsia="Arial"/>
          <w:i/>
          <w:color w:val="69757D"/>
          <w:sz w:val="18"/>
        </w:rPr>
        <w:t>【SE：猫条包装撕开声】</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大福的视线立刻落在猫条上。</w:t>
      </w:r>
      <w:r>
        <w:rPr>
          <w:rFonts w:ascii="Arial" w:hAnsi="Arial" w:eastAsia="Arial"/>
          <w:i/>
          <w:color w:val="69757D"/>
          <w:sz w:val="19"/>
        </w:rPr>
        <w:br w:type="textWrapping"/>
      </w:r>
      <w:r>
        <w:rPr>
          <w:rFonts w:ascii="Arial" w:hAnsi="Arial" w:eastAsia="Arial"/>
          <w:i/>
          <w:color w:val="69757D"/>
          <w:sz w:val="19"/>
        </w:rPr>
        <w:t>小凌蹲下，与大福保持距离，按下翻译键。</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给你吃的。</w:t>
      </w:r>
    </w:p>
    <w:p>
      <w:pPr>
        <w:keepNext/>
        <w:keepLines/>
        <w:shd w:val="clear" w:fill="F2F4F7"/>
        <w:spacing w:before="40" w:after="80"/>
        <w:ind w:left="115" w:right="115"/>
      </w:pPr>
      <w:r>
        <w:rPr>
          <w:rFonts w:ascii="Arial" w:hAnsi="Arial" w:eastAsia="Arial"/>
          <w:i/>
          <w:color w:val="69757D"/>
          <w:sz w:val="18"/>
        </w:rPr>
        <w:t>【SE：转译音】</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人类 → 猫语</w:t>
      </w:r>
    </w:p>
    <w:p>
      <w:pPr>
        <w:keepLines/>
        <w:spacing w:after="100"/>
      </w:pPr>
      <w:r>
        <w:rPr>
          <w:rFonts w:ascii="Arial" w:hAnsi="Arial" w:eastAsia="Arial"/>
          <w:i w:val="0"/>
          <w:color w:val="24313A"/>
          <w:sz w:val="22"/>
        </w:rPr>
        <w:t>“食物，给你。”</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大福闻了闻空气，试探着向前走了两步。</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我不过去，你自己来。</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人类 → 猫语</w:t>
      </w:r>
    </w:p>
    <w:p>
      <w:pPr>
        <w:keepLines/>
        <w:spacing w:after="100"/>
      </w:pPr>
      <w:r>
        <w:rPr>
          <w:rFonts w:ascii="Arial" w:hAnsi="Arial" w:eastAsia="Arial"/>
          <w:i w:val="0"/>
          <w:color w:val="24313A"/>
          <w:sz w:val="22"/>
        </w:rPr>
        <w:t>“没有危险，可以靠近。”</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大福犹豫片刻，终于凑到猫条前舔了一口。很快便放下戒心，开始埋头吃起来。</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状态更新——警惕降低</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大福信任提升</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吃到一半，大福已经主动站到小凌身边。小凌伸出手，大福凑过来闻了闻，没有躲开。于是小凌轻轻摸了一下大福的脑袋。</w:t>
      </w:r>
    </w:p>
    <w:p>
      <w:pPr>
        <w:keepNext/>
        <w:keepLines/>
        <w:spacing w:before="60" w:after="20"/>
        <w:ind w:left="259"/>
      </w:pPr>
      <w:r>
        <w:rPr>
          <w:rFonts w:ascii="Arial" w:hAnsi="Arial" w:eastAsia="Arial"/>
          <w:b/>
          <w:color w:val="1F4D78"/>
          <w:sz w:val="20"/>
        </w:rPr>
        <w:t>小凌（内心独白）</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好像可以了。</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猫条吃完。大福舔舔嘴，在小凌旁边坐下，没有离开。</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角色图：放松</w:t>
      </w:r>
    </w:p>
    <w:p>
      <w:pPr>
        <w:keepLines/>
        <w:spacing w:before="0" w:after="140"/>
        <w:ind w:left="461" w:right="173"/>
      </w:pPr>
      <w:r>
        <w:rPr>
          <w:rFonts w:ascii="Arial" w:hAnsi="Arial" w:eastAsia="Arial"/>
          <w:i w:val="0"/>
          <w:color w:val="24313A"/>
          <w:sz w:val="22"/>
        </w:rPr>
        <w:t>喵喵。</w:t>
      </w:r>
    </w:p>
    <w:p>
      <w:pPr>
        <w:keepNext/>
        <w:keepLines/>
        <w:shd w:val="clear" w:fill="F2F4F7"/>
        <w:spacing w:before="40" w:after="80"/>
        <w:ind w:left="115" w:right="115"/>
      </w:pPr>
      <w:r>
        <w:rPr>
          <w:rFonts w:ascii="Arial" w:hAnsi="Arial" w:eastAsia="Arial"/>
          <w:i/>
          <w:color w:val="69757D"/>
          <w:sz w:val="18"/>
        </w:rPr>
        <w:t>【SE：翻译提示音】</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猫语 → 人类</w:t>
      </w:r>
    </w:p>
    <w:p>
      <w:pPr>
        <w:keepLines/>
        <w:spacing w:after="100"/>
      </w:pPr>
      <w:r>
        <w:rPr>
          <w:rFonts w:ascii="Arial" w:hAnsi="Arial" w:eastAsia="Arial"/>
          <w:i w:val="0"/>
          <w:color w:val="24313A"/>
          <w:sz w:val="22"/>
        </w:rPr>
        <w:t>“还有吗？”</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没了，就带了一根。</w:t>
      </w:r>
    </w:p>
    <w:p>
      <w:pPr>
        <w:keepNext/>
        <w:keepLines/>
        <w:shd w:val="clear" w:fill="F2F4F7"/>
        <w:spacing w:before="40" w:after="80"/>
        <w:ind w:left="115" w:right="115"/>
      </w:pPr>
      <w:r>
        <w:rPr>
          <w:rFonts w:ascii="Arial" w:hAnsi="Arial" w:eastAsia="Arial"/>
          <w:i/>
          <w:color w:val="69757D"/>
          <w:sz w:val="18"/>
        </w:rPr>
        <w:t>【SE：转译音】</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大福盯着她手里空掉的包装看了一会儿。</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角色图：不满</w:t>
      </w:r>
    </w:p>
    <w:p>
      <w:pPr>
        <w:keepLines/>
        <w:spacing w:before="0" w:after="140"/>
        <w:ind w:left="461" w:right="173"/>
      </w:pPr>
      <w:r>
        <w:rPr>
          <w:rFonts w:ascii="Arial" w:hAnsi="Arial" w:eastAsia="Arial"/>
          <w:i w:val="0"/>
          <w:color w:val="24313A"/>
          <w:sz w:val="22"/>
        </w:rPr>
        <w:t>喵呜。</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译文——“没有了啊。”</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下次多带点。</w:t>
      </w:r>
    </w:p>
    <w:p>
      <w:pPr>
        <w:keepNext/>
        <w:keepLines/>
        <w:shd w:val="clear" w:fill="F2F4F7"/>
        <w:spacing w:before="40" w:after="80"/>
        <w:ind w:left="115" w:right="115"/>
      </w:pPr>
      <w:r>
        <w:rPr>
          <w:rFonts w:ascii="Arial" w:hAnsi="Arial" w:eastAsia="Arial"/>
          <w:i/>
          <w:color w:val="69757D"/>
          <w:sz w:val="18"/>
        </w:rPr>
        <w:t>【SE：转译音】</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大福虽有些不满，但没有离开，反而在原地趴下。</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小凌看了看大福，又看向手里的喵语翻译器。</w:t>
      </w:r>
    </w:p>
    <w:p>
      <w:pPr>
        <w:keepNext/>
        <w:keepLines/>
        <w:spacing w:before="60" w:after="20"/>
        <w:ind w:left="259"/>
      </w:pPr>
      <w:r>
        <w:rPr>
          <w:rFonts w:ascii="Arial" w:hAnsi="Arial" w:eastAsia="Arial"/>
          <w:b/>
          <w:color w:val="1F4D78"/>
          <w:sz w:val="20"/>
        </w:rPr>
        <w:t>小凌（内心独白）</w:t>
      </w:r>
      <w:r>
        <w:rPr>
          <w:rFonts w:ascii="Arial" w:hAnsi="Arial" w:eastAsia="Arial"/>
          <w:i/>
          <w:color w:val="46775C"/>
          <w:sz w:val="18"/>
        </w:rPr>
        <w:t xml:space="preserve"> · 立绘：惊讶</w:t>
      </w:r>
    </w:p>
    <w:p>
      <w:pPr>
        <w:keepLines/>
        <w:spacing w:before="0" w:after="140"/>
        <w:ind w:left="461" w:right="173"/>
      </w:pPr>
      <w:r>
        <w:rPr>
          <w:rFonts w:ascii="Arial" w:hAnsi="Arial" w:eastAsia="Arial"/>
          <w:i w:val="0"/>
          <w:color w:val="24313A"/>
          <w:sz w:val="22"/>
        </w:rPr>
        <w:t>居然能听懂我说的。</w:t>
      </w:r>
      <w:r>
        <w:rPr>
          <w:rFonts w:ascii="Arial" w:hAnsi="Arial" w:eastAsia="Arial"/>
          <w:i w:val="0"/>
          <w:color w:val="24313A"/>
          <w:sz w:val="22"/>
        </w:rPr>
        <w:br w:type="textWrapping"/>
      </w:r>
      <w:r>
        <w:rPr>
          <w:rFonts w:ascii="Arial" w:hAnsi="Arial" w:eastAsia="Arial"/>
          <w:i w:val="0"/>
          <w:color w:val="24313A"/>
          <w:sz w:val="22"/>
        </w:rPr>
        <w:t>我也能听懂它说的。好神奇。</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进入“采访模式”</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采访过程中，可直接输入想向大福询问的问题。</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当问题超出大福的认知范围时，需要尝试更换提问方式。</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大福。</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大福抬起头看向小凌。</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我能问你一些事情吗？</w:t>
      </w:r>
    </w:p>
    <w:p>
      <w:pPr>
        <w:keepNext/>
        <w:keepLines/>
        <w:shd w:val="clear" w:fill="F2F4F7"/>
        <w:spacing w:before="40" w:after="80"/>
        <w:ind w:left="115" w:right="115"/>
      </w:pPr>
      <w:r>
        <w:rPr>
          <w:rFonts w:ascii="Arial" w:hAnsi="Arial" w:eastAsia="Arial"/>
          <w:i/>
          <w:color w:val="69757D"/>
          <w:sz w:val="18"/>
        </w:rPr>
        <w:t>【SE：转译音】</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角色图：放松</w:t>
      </w:r>
    </w:p>
    <w:p>
      <w:pPr>
        <w:keepLines/>
        <w:spacing w:before="0" w:after="140"/>
        <w:ind w:left="461" w:right="173"/>
      </w:pPr>
      <w:r>
        <w:rPr>
          <w:rFonts w:ascii="Arial" w:hAnsi="Arial" w:eastAsia="Arial"/>
          <w:i w:val="0"/>
          <w:color w:val="24313A"/>
          <w:sz w:val="22"/>
        </w:rPr>
        <w:t>喵。</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译文——“可以。”</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采访对象“大福”已建立基础信任</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解锁第一次自由采访</w:t>
      </w:r>
    </w:p>
    <w:p>
      <w:pPr>
        <w:keepNext/>
        <w:keepLines/>
        <w:shd w:val="clear" w:fill="F2F4F7"/>
        <w:spacing w:before="40" w:after="80"/>
        <w:ind w:left="115" w:right="115"/>
      </w:pPr>
      <w:r>
        <w:rPr>
          <w:rFonts w:ascii="Arial" w:hAnsi="Arial" w:eastAsia="Arial"/>
          <w:i/>
          <w:color w:val="69757D"/>
          <w:sz w:val="18"/>
        </w:rPr>
        <w:t>【跳转：SC-07「第一次自由采访·大福」】</w:t>
      </w:r>
    </w:p>
    <w:p>
      <w:pPr>
        <w:pStyle w:val="3"/>
      </w:pPr>
      <w:r>
        <w:rPr>
          <w:rFonts w:ascii="Arial" w:hAnsi="Arial" w:eastAsia="Arial"/>
        </w:rPr>
        <w:t>3. SC-07｜第一次自由采访·大福（动态对白）</w:t>
      </w:r>
    </w:p>
    <w:p>
      <w:pPr>
        <w:shd w:val="clear" w:fill="EDF4FA"/>
        <w:spacing w:before="100" w:after="160"/>
        <w:ind w:left="115" w:right="115"/>
      </w:pPr>
      <w:r>
        <w:rPr>
          <w:rFonts w:ascii="Arial" w:hAnsi="Arial" w:eastAsia="Arial"/>
          <w:b/>
          <w:color w:val="1F4D78"/>
          <w:sz w:val="19"/>
        </w:rPr>
        <w:t>结构说明｜</w:t>
      </w:r>
      <w:r>
        <w:rPr>
          <w:rFonts w:ascii="Arial" w:hAnsi="Arial" w:eastAsia="Arial"/>
          <w:i/>
          <w:color w:val="24313A"/>
          <w:sz w:val="19"/>
        </w:rPr>
        <w:t>本段不是固定对话树。以下只整理原案中已经出现、玩家实际可能看到的回答、提示和边界反馈；大福的其他回答仍需根据知识节点动态生成。 自由采访界面仅显示受访者“大福”的角色图并居中展示；玩家小凌不显示立绘。</w:t>
      </w:r>
    </w:p>
    <w:p>
      <w:pPr>
        <w:keepNext/>
        <w:keepLines/>
        <w:shd w:val="clear" w:fill="F2F4F7"/>
        <w:spacing w:before="40" w:after="80"/>
        <w:ind w:left="115" w:right="115"/>
      </w:pPr>
      <w:r>
        <w:rPr>
          <w:rFonts w:ascii="Arial" w:hAnsi="Arial" w:eastAsia="Arial"/>
          <w:i/>
          <w:color w:val="69757D"/>
          <w:sz w:val="18"/>
        </w:rPr>
        <w:t>【UI：自由输入框提示——“想问大福什么？”】</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初次教学可短暂显示采访方向：现在的生活 / 过去的伤 / 认识的人。</w:t>
      </w:r>
    </w:p>
    <w:p>
      <w:pPr>
        <w:pStyle w:val="4"/>
      </w:pPr>
      <w:r>
        <w:rPr>
          <w:rFonts w:ascii="Arial" w:hAnsi="Arial" w:eastAsia="Arial"/>
        </w:rPr>
        <w:t>对话情境与边界反馈</w:t>
      </w:r>
    </w:p>
    <w:p>
      <w:pPr>
        <w:pStyle w:val="5"/>
        <w:keepNext/>
        <w:keepLines/>
      </w:pPr>
      <w:r>
        <w:rPr>
          <w:rFonts w:ascii="Arial" w:hAnsi="Arial" w:eastAsia="Arial"/>
        </w:rPr>
        <w:t>动作与译文分离示例</w:t>
      </w:r>
    </w:p>
    <w:p>
      <w:pPr>
        <w:keepLines/>
        <w:spacing w:after="100"/>
      </w:pPr>
      <w:r>
        <w:rPr>
          <w:rFonts w:ascii="Arial" w:hAnsi="Arial" w:eastAsia="Noto Sans CJK SC"/>
          <w:i/>
          <w:color w:val="24313A"/>
          <w:sz w:val="21"/>
        </w:rPr>
        <w:t>动作不全部翻译成对白；猫的身体状态与译文分别显示。</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大福低头舔了舔前爪。</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角色图：放松</w:t>
      </w:r>
    </w:p>
    <w:p>
      <w:pPr>
        <w:keepLines/>
        <w:spacing w:before="0" w:after="140"/>
        <w:ind w:left="461" w:right="173"/>
      </w:pPr>
      <w:r>
        <w:rPr>
          <w:rFonts w:ascii="Arial" w:hAnsi="Arial" w:eastAsia="Arial"/>
          <w:i w:val="0"/>
          <w:color w:val="24313A"/>
          <w:sz w:val="22"/>
        </w:rPr>
        <w:t>这里有吃的。</w:t>
      </w:r>
    </w:p>
    <w:p>
      <w:pPr>
        <w:pStyle w:val="5"/>
        <w:keepNext/>
        <w:keepLines/>
      </w:pPr>
      <w:r>
        <w:rPr>
          <w:rFonts w:ascii="Arial" w:hAnsi="Arial" w:eastAsia="Arial"/>
        </w:rPr>
        <w:t>颈部旧伤</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角色图：回忆</w:t>
      </w:r>
    </w:p>
    <w:p>
      <w:pPr>
        <w:keepLines/>
        <w:spacing w:before="0" w:after="140"/>
        <w:ind w:left="461" w:right="173"/>
      </w:pPr>
      <w:r>
        <w:rPr>
          <w:rFonts w:ascii="Arial" w:hAnsi="Arial" w:eastAsia="Arial"/>
          <w:i w:val="0"/>
          <w:color w:val="24313A"/>
          <w:sz w:val="22"/>
        </w:rPr>
        <w:t>很疼。</w:t>
      </w:r>
      <w:r>
        <w:rPr>
          <w:rFonts w:ascii="Arial" w:hAnsi="Arial" w:eastAsia="Arial"/>
          <w:i w:val="0"/>
          <w:color w:val="24313A"/>
          <w:sz w:val="22"/>
        </w:rPr>
        <w:br w:type="textWrapping"/>
      </w:r>
      <w:r>
        <w:rPr>
          <w:rFonts w:ascii="Arial" w:hAnsi="Arial" w:eastAsia="Arial"/>
          <w:i w:val="0"/>
          <w:color w:val="24313A"/>
          <w:sz w:val="22"/>
        </w:rPr>
        <w:t>一直有东西勒着。</w:t>
      </w:r>
      <w:r>
        <w:rPr>
          <w:rFonts w:ascii="Arial" w:hAnsi="Arial" w:eastAsia="Arial"/>
          <w:i w:val="0"/>
          <w:color w:val="24313A"/>
          <w:sz w:val="22"/>
        </w:rPr>
        <w:br w:type="textWrapping"/>
      </w:r>
      <w:r>
        <w:rPr>
          <w:rFonts w:ascii="Arial" w:hAnsi="Arial" w:eastAsia="Arial"/>
          <w:i w:val="0"/>
          <w:color w:val="24313A"/>
          <w:sz w:val="22"/>
        </w:rPr>
        <w:t>弄不掉。</w:t>
      </w:r>
    </w:p>
    <w:p>
      <w:pPr>
        <w:pStyle w:val="5"/>
        <w:keepNext/>
        <w:keepLines/>
      </w:pPr>
      <w:r>
        <w:rPr>
          <w:rFonts w:ascii="Arial" w:hAnsi="Arial" w:eastAsia="Arial"/>
        </w:rPr>
        <w:t>抽象医疗问题的转译</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医生当时给你做了什么手术？</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可转译为：“在那个很亮、很多动物的地方，有人碰过你脖子吗？你睡着前后，脖子有什么变化？”</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如果无法在不改变核心意图的情况下转译：这个问题里有大福无法理解的内容，可以换一种更具体的问法。</w:t>
      </w:r>
    </w:p>
    <w:p>
      <w:pPr>
        <w:pStyle w:val="5"/>
        <w:keepNext/>
        <w:keepLines/>
      </w:pPr>
      <w:r>
        <w:rPr>
          <w:rFonts w:ascii="Arial" w:hAnsi="Arial" w:eastAsia="Arial"/>
        </w:rPr>
        <w:t>为什么亲近保安</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角色图：放松</w:t>
      </w:r>
    </w:p>
    <w:p>
      <w:pPr>
        <w:keepLines/>
        <w:spacing w:before="0" w:after="140"/>
        <w:ind w:left="461" w:right="173"/>
      </w:pPr>
      <w:r>
        <w:rPr>
          <w:rFonts w:ascii="Arial" w:hAnsi="Arial" w:eastAsia="Arial"/>
          <w:i w:val="0"/>
          <w:color w:val="24313A"/>
          <w:sz w:val="22"/>
        </w:rPr>
        <w:t>他有吃的。</w:t>
      </w:r>
    </w:p>
    <w:p>
      <w:pPr>
        <w:pStyle w:val="5"/>
        <w:keepNext/>
        <w:keepLines/>
      </w:pPr>
      <w:r>
        <w:rPr>
          <w:rFonts w:ascii="Arial" w:hAnsi="Arial" w:eastAsia="Arial"/>
        </w:rPr>
        <w:t>一次输入多个问题</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你以前为什么怕人，脖子又是怎么受伤的，那个女人是谁，后来为什么没养你？</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这个问题里有好几件事。大福先回应了“以前为什么怕人”。</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角色图：回忆</w:t>
      </w:r>
    </w:p>
    <w:p>
      <w:pPr>
        <w:keepLines/>
        <w:spacing w:before="0" w:after="140"/>
        <w:ind w:left="461" w:right="173"/>
      </w:pPr>
      <w:r>
        <w:rPr>
          <w:rFonts w:ascii="Arial" w:hAnsi="Arial" w:eastAsia="Arial"/>
          <w:i w:val="0"/>
          <w:color w:val="24313A"/>
          <w:sz w:val="22"/>
        </w:rPr>
        <w:t>人靠近，我就跑。</w:t>
      </w:r>
    </w:p>
    <w:p>
      <w:pPr>
        <w:pStyle w:val="5"/>
        <w:keepNext/>
        <w:keepLines/>
      </w:pPr>
      <w:r>
        <w:rPr>
          <w:rFonts w:ascii="Arial" w:hAnsi="Arial" w:eastAsia="Arial"/>
        </w:rPr>
        <w:t>问题过于宽泛</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讲讲你的故事。</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什么故事？</w:t>
      </w:r>
      <w:r>
        <w:rPr>
          <w:rFonts w:ascii="Arial" w:hAnsi="Arial" w:eastAsia="Arial"/>
          <w:i w:val="0"/>
          <w:color w:val="24313A"/>
          <w:sz w:val="22"/>
        </w:rPr>
        <w:br w:type="textWrapping"/>
      </w:r>
      <w:r>
        <w:rPr>
          <w:rFonts w:ascii="Arial" w:hAnsi="Arial" w:eastAsia="Arial"/>
          <w:i w:val="0"/>
          <w:color w:val="24313A"/>
          <w:sz w:val="22"/>
        </w:rPr>
        <w:t>你具体想问啥？</w:t>
      </w:r>
    </w:p>
    <w:p>
      <w:pPr>
        <w:pStyle w:val="5"/>
        <w:keepNext/>
        <w:keepLines/>
      </w:pPr>
      <w:r>
        <w:rPr>
          <w:rFonts w:ascii="Arial" w:hAnsi="Arial" w:eastAsia="Arial"/>
        </w:rPr>
        <w:t>错误前提：将林女士误认为伤害者</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林女士用麻绳勒伤了你吗？</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不知道林女士是谁。</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也可根据上下文转译为下方纠正回答。</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你说的是给我食物的那个人吗？</w:t>
      </w:r>
      <w:r>
        <w:rPr>
          <w:rFonts w:ascii="Arial" w:hAnsi="Arial" w:eastAsia="Arial"/>
          <w:i w:val="0"/>
          <w:color w:val="24313A"/>
          <w:sz w:val="22"/>
        </w:rPr>
        <w:br w:type="textWrapping"/>
      </w:r>
      <w:r>
        <w:rPr>
          <w:rFonts w:ascii="Arial" w:hAnsi="Arial" w:eastAsia="Arial"/>
          <w:i w:val="0"/>
          <w:color w:val="24313A"/>
          <w:sz w:val="22"/>
        </w:rPr>
        <w:t>她没有把东西套在我脖子上。</w:t>
      </w:r>
    </w:p>
    <w:p>
      <w:pPr>
        <w:pStyle w:val="5"/>
        <w:keepNext/>
        <w:keepLines/>
      </w:pPr>
      <w:r>
        <w:rPr>
          <w:rFonts w:ascii="Arial" w:hAnsi="Arial" w:eastAsia="Arial"/>
        </w:rPr>
        <w:t>玩家直接告诉大福答案</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你脖子上的是麻绳。</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麻绳是什么？</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也可使用更贴近既有记忆的兜底回答。</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角色图：回忆</w:t>
      </w:r>
    </w:p>
    <w:p>
      <w:pPr>
        <w:keepLines/>
        <w:spacing w:before="0" w:after="140"/>
        <w:ind w:left="461" w:right="173"/>
      </w:pPr>
      <w:r>
        <w:rPr>
          <w:rFonts w:ascii="Arial" w:hAnsi="Arial" w:eastAsia="Arial"/>
          <w:i w:val="0"/>
          <w:color w:val="24313A"/>
          <w:sz w:val="22"/>
        </w:rPr>
        <w:t>我不知道那个名字。</w:t>
      </w:r>
      <w:r>
        <w:rPr>
          <w:rFonts w:ascii="Arial" w:hAnsi="Arial" w:eastAsia="Arial"/>
          <w:i w:val="0"/>
          <w:color w:val="24313A"/>
          <w:sz w:val="22"/>
        </w:rPr>
        <w:br w:type="textWrapping"/>
      </w:r>
      <w:r>
        <w:rPr>
          <w:rFonts w:ascii="Arial" w:hAnsi="Arial" w:eastAsia="Arial"/>
          <w:i w:val="0"/>
          <w:color w:val="24313A"/>
          <w:sz w:val="22"/>
        </w:rPr>
        <w:t>只记得很紧。</w:t>
      </w:r>
    </w:p>
    <w:p>
      <w:pPr>
        <w:pStyle w:val="5"/>
        <w:keepNext/>
        <w:keepLines/>
      </w:pPr>
      <w:r>
        <w:rPr>
          <w:rFonts w:ascii="Arial" w:hAnsi="Arial" w:eastAsia="Arial"/>
        </w:rPr>
        <w:t>追问精确日期</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你是哪年哪月被救的？</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无法有效转译准确日期。</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自动转译为：“那是在很久以前吗？”</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角色图：回忆</w:t>
      </w:r>
    </w:p>
    <w:p>
      <w:pPr>
        <w:keepLines/>
        <w:spacing w:before="0" w:after="140"/>
        <w:ind w:left="461" w:right="173"/>
      </w:pPr>
      <w:r>
        <w:rPr>
          <w:rFonts w:ascii="Arial" w:hAnsi="Arial" w:eastAsia="Arial"/>
          <w:i w:val="0"/>
          <w:color w:val="24313A"/>
          <w:sz w:val="22"/>
        </w:rPr>
        <w:t>很久了。</w:t>
      </w:r>
    </w:p>
    <w:p>
      <w:pPr>
        <w:pStyle w:val="5"/>
        <w:keepNext/>
        <w:keepLines/>
      </w:pPr>
      <w:r>
        <w:rPr>
          <w:rFonts w:ascii="Arial" w:hAnsi="Arial" w:eastAsia="Arial"/>
        </w:rPr>
        <w:t>询问医疗费用</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救你花了多少钱？</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无法转译“医疗费用”。</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不知道。</w:t>
      </w:r>
    </w:p>
    <w:p>
      <w:pPr>
        <w:pStyle w:val="5"/>
        <w:keepNext/>
        <w:keepLines/>
      </w:pPr>
      <w:r>
        <w:rPr>
          <w:rFonts w:ascii="Arial" w:hAnsi="Arial" w:eastAsia="Arial"/>
        </w:rPr>
        <w:t>越界或游戏外问题</w:t>
      </w:r>
    </w:p>
    <w:p>
      <w:pPr>
        <w:keepLines/>
        <w:spacing w:after="100"/>
      </w:pPr>
      <w:r>
        <w:rPr>
          <w:rFonts w:ascii="Arial" w:hAnsi="Arial" w:eastAsia="Noto Sans CJK SC"/>
          <w:i/>
          <w:color w:val="24313A"/>
          <w:sz w:val="21"/>
        </w:rPr>
        <w:t>适用于询问现实新闻、系统提示、隐藏剧情，或要求大福写诗等无关内容。</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角色图：警惕</w:t>
      </w:r>
    </w:p>
    <w:p>
      <w:pPr>
        <w:keepLines/>
        <w:spacing w:before="0" w:after="140"/>
        <w:ind w:left="461" w:right="173"/>
      </w:pPr>
      <w:r>
        <w:rPr>
          <w:rFonts w:ascii="Arial" w:hAnsi="Arial" w:eastAsia="Arial"/>
          <w:i w:val="0"/>
          <w:color w:val="24313A"/>
          <w:sz w:val="22"/>
        </w:rPr>
        <w:t>不知道你在说什么。</w:t>
      </w:r>
    </w:p>
    <w:p>
      <w:pPr>
        <w:pStyle w:val="5"/>
        <w:keepNext/>
        <w:keepLines/>
      </w:pPr>
      <w:r>
        <w:rPr>
          <w:rFonts w:ascii="Arial" w:hAnsi="Arial" w:eastAsia="Arial"/>
        </w:rPr>
        <w:t>敌意表达</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大福压低耳朵，向后退开。</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信任降低，压力上升。连续两次表现敌意时，大福离开，本轮采访提前结束。</w:t>
      </w:r>
    </w:p>
    <w:p>
      <w:pPr>
        <w:pStyle w:val="5"/>
        <w:keepNext/>
        <w:keepLines/>
      </w:pPr>
      <w:r>
        <w:rPr>
          <w:rFonts w:ascii="Arial" w:hAnsi="Arial" w:eastAsia="Arial"/>
        </w:rPr>
        <w:t>重复提问</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角色图：不满</w:t>
      </w:r>
    </w:p>
    <w:p>
      <w:pPr>
        <w:keepLines/>
        <w:spacing w:before="0" w:after="140"/>
        <w:ind w:left="461" w:right="173"/>
      </w:pPr>
      <w:r>
        <w:rPr>
          <w:rFonts w:ascii="Arial" w:hAnsi="Arial" w:eastAsia="Arial"/>
          <w:i w:val="0"/>
          <w:color w:val="24313A"/>
          <w:sz w:val="22"/>
        </w:rPr>
        <w:t>刚才说过了。</w:t>
      </w:r>
      <w:r>
        <w:rPr>
          <w:rFonts w:ascii="Arial" w:hAnsi="Arial" w:eastAsia="Arial"/>
          <w:i w:val="0"/>
          <w:color w:val="24313A"/>
          <w:sz w:val="22"/>
        </w:rPr>
        <w:br w:type="textWrapping"/>
      </w:r>
      <w:r>
        <w:rPr>
          <w:rFonts w:ascii="Arial" w:hAnsi="Arial" w:eastAsia="Arial"/>
          <w:i w:val="0"/>
          <w:color w:val="24313A"/>
          <w:sz w:val="22"/>
        </w:rPr>
        <w:t>那时候很疼。</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第二次重复时，大福转开视线，没有继续回应。</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大福似乎没有更多内容可以补充。</w:t>
      </w:r>
    </w:p>
    <w:p>
      <w:pPr>
        <w:pStyle w:val="5"/>
        <w:keepNext/>
        <w:keepLines/>
      </w:pPr>
      <w:r>
        <w:rPr>
          <w:rFonts w:ascii="Arial" w:hAnsi="Arial" w:eastAsia="Arial"/>
        </w:rPr>
        <w:t>模糊代词</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她后来做了什么？</w:t>
      </w:r>
    </w:p>
    <w:p>
      <w:pPr>
        <w:keepNext/>
        <w:keepLines/>
        <w:spacing w:before="60" w:after="20"/>
        <w:ind w:left="259"/>
      </w:pPr>
      <w:r>
        <w:rPr>
          <w:rFonts w:ascii="Arial" w:hAnsi="Arial" w:eastAsia="Arial"/>
          <w:b/>
          <w:color w:val="1F4D78"/>
          <w:sz w:val="20"/>
        </w:rPr>
        <w:t>大福</w:t>
      </w:r>
      <w:r>
        <w:rPr>
          <w:rFonts w:ascii="Arial" w:hAnsi="Arial" w:eastAsia="Arial"/>
          <w:i/>
          <w:color w:val="46775C"/>
          <w:sz w:val="18"/>
        </w:rPr>
        <w:t xml:space="preserve"> · 角色图：好奇</w:t>
      </w:r>
    </w:p>
    <w:p>
      <w:pPr>
        <w:keepLines/>
        <w:spacing w:before="0" w:after="140"/>
        <w:ind w:left="461" w:right="173"/>
      </w:pPr>
      <w:r>
        <w:rPr>
          <w:rFonts w:ascii="Arial" w:hAnsi="Arial" w:eastAsia="Arial"/>
          <w:i w:val="0"/>
          <w:color w:val="24313A"/>
          <w:sz w:val="22"/>
        </w:rPr>
        <w:t>哪个她？</w:t>
      </w:r>
    </w:p>
    <w:p>
      <w:pPr>
        <w:pStyle w:val="5"/>
        <w:keepNext/>
        <w:keepLines/>
      </w:pPr>
      <w:r>
        <w:rPr>
          <w:rFonts w:ascii="Arial" w:hAnsi="Arial" w:eastAsia="Arial"/>
        </w:rPr>
        <w:t>输入过长</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问题有些长，可以一次问一件事。</w:t>
      </w:r>
    </w:p>
    <w:p>
      <w:pPr>
        <w:pStyle w:val="5"/>
        <w:keepNext/>
        <w:keepLines/>
      </w:pPr>
      <w:r>
        <w:rPr>
          <w:rFonts w:ascii="Arial" w:hAnsi="Arial" w:eastAsia="Arial"/>
        </w:rPr>
        <w:t>压力恢复提示</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大福不再看小凌，低头舔起前爪。</w:t>
      </w:r>
    </w:p>
    <w:p>
      <w:pPr>
        <w:keepNext/>
        <w:keepLines/>
        <w:spacing w:before="60" w:after="20"/>
        <w:ind w:left="259"/>
      </w:pPr>
      <w:r>
        <w:rPr>
          <w:rFonts w:ascii="Arial" w:hAnsi="Arial" w:eastAsia="Arial"/>
          <w:b/>
          <w:color w:val="1F4D78"/>
          <w:sz w:val="20"/>
        </w:rPr>
        <w:t>小凌（内心独白）</w:t>
      </w:r>
      <w:r>
        <w:rPr>
          <w:rFonts w:ascii="Arial" w:hAnsi="Arial" w:eastAsia="Arial"/>
          <w:i/>
          <w:color w:val="46775C"/>
          <w:sz w:val="18"/>
        </w:rPr>
        <w:t xml:space="preserve"> · 无立绘（仅文本）</w:t>
      </w:r>
    </w:p>
    <w:p>
      <w:pPr>
        <w:keepLines/>
        <w:spacing w:before="0" w:after="140"/>
        <w:ind w:left="461" w:right="173"/>
      </w:pPr>
      <w:r>
        <w:rPr>
          <w:rFonts w:ascii="Arial" w:hAnsi="Arial" w:eastAsia="Arial"/>
          <w:i w:val="0"/>
          <w:color w:val="24313A"/>
          <w:sz w:val="22"/>
        </w:rPr>
        <w:t>或许应该先换个话题。</w:t>
      </w:r>
    </w:p>
    <w:p>
      <w:pPr>
        <w:pStyle w:val="5"/>
        <w:keepNext/>
        <w:keepLines/>
      </w:pPr>
      <w:r>
        <w:rPr>
          <w:rFonts w:ascii="Arial" w:hAnsi="Arial" w:eastAsia="Arial"/>
        </w:rPr>
        <w:t>提前结束确认</w:t>
      </w:r>
    </w:p>
    <w:p>
      <w:pPr>
        <w:keepNext/>
        <w:keepLines/>
        <w:spacing w:before="60" w:after="20"/>
        <w:ind w:left="259"/>
      </w:pPr>
      <w:r>
        <w:rPr>
          <w:rFonts w:ascii="Arial" w:hAnsi="Arial" w:eastAsia="Arial"/>
          <w:b/>
          <w:color w:val="1F4D78"/>
          <w:sz w:val="20"/>
        </w:rPr>
        <w:t>小凌（内心独白）</w:t>
      </w:r>
      <w:r>
        <w:rPr>
          <w:rFonts w:ascii="Arial" w:hAnsi="Arial" w:eastAsia="Arial"/>
          <w:i/>
          <w:color w:val="46775C"/>
          <w:sz w:val="18"/>
        </w:rPr>
        <w:t xml:space="preserve"> · 无立绘（仅文本）</w:t>
      </w:r>
    </w:p>
    <w:p>
      <w:pPr>
        <w:keepLines/>
        <w:spacing w:before="0" w:after="140"/>
        <w:ind w:left="461" w:right="173"/>
      </w:pPr>
      <w:r>
        <w:rPr>
          <w:rFonts w:ascii="Arial" w:hAnsi="Arial" w:eastAsia="Arial"/>
          <w:i w:val="0"/>
          <w:color w:val="24313A"/>
          <w:sz w:val="22"/>
        </w:rPr>
        <w:t>现在结束的话，似乎还有不少事情没有问清楚。</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继续采访 / 确认结束</w:t>
      </w:r>
    </w:p>
    <w:p>
      <w:pPr>
        <w:pStyle w:val="5"/>
      </w:pPr>
      <w:r>
        <w:rPr>
          <w:rFonts w:ascii="Arial" w:hAnsi="Arial" w:eastAsia="Arial"/>
        </w:rPr>
        <w:t>正常结束采访</w:t>
      </w:r>
    </w:p>
    <w:p>
      <w:r>
        <w:rPr>
          <w:rFonts w:ascii="Arial" w:hAnsi="Arial" w:eastAsia="Arial"/>
          <w:b/>
          <w:color w:val="1F4D78"/>
          <w:sz w:val="19"/>
        </w:rPr>
        <w:t>触发条件｜</w:t>
      </w:r>
      <w:r>
        <w:rPr>
          <w:rFonts w:ascii="Arial" w:hAnsi="Arial" w:eastAsia="Arial"/>
          <w:i w:val="0"/>
          <w:color w:val="24313A"/>
          <w:sz w:val="19"/>
        </w:rPr>
        <w:t>玩家已获得“颈部旧伤”等核心猫视角信息，并主动选择结束采访时触发。</w:t>
      </w:r>
    </w:p>
    <w:p>
      <w:r>
        <w:rPr>
          <w:rFonts w:ascii="Arial" w:hAnsi="Arial" w:eastAsia="Arial"/>
          <w:b/>
          <w:color w:val="B56A2D"/>
          <w:sz w:val="19"/>
        </w:rPr>
        <w:t>旁白｜</w:t>
      </w:r>
      <w:r>
        <w:rPr>
          <w:rFonts w:ascii="Arial" w:hAnsi="Arial" w:eastAsia="Arial"/>
          <w:i/>
          <w:color w:val="69757D"/>
          <w:sz w:val="19"/>
        </w:rPr>
        <w:t>大福舔了舔前爪，又抬头看了看快递柜，注意力已经慢慢飘向别处。</w:t>
      </w:r>
    </w:p>
    <w:p>
      <w:pPr>
        <w:keepNext/>
      </w:pPr>
      <w:r>
        <w:rPr>
          <w:rFonts w:ascii="Arial" w:hAnsi="Arial" w:eastAsia="Arial"/>
          <w:b/>
          <w:color w:val="1F4D78"/>
          <w:sz w:val="20"/>
        </w:rPr>
        <w:t>小凌（内心独白）</w:t>
      </w:r>
      <w:r>
        <w:rPr>
          <w:rFonts w:ascii="Arial" w:hAnsi="Arial" w:eastAsia="Arial"/>
          <w:i/>
          <w:color w:val="46775C"/>
          <w:sz w:val="18"/>
        </w:rPr>
        <w:t xml:space="preserve"> · 无立绘（仅文本）</w:t>
      </w:r>
    </w:p>
    <w:p>
      <w:r>
        <w:rPr>
          <w:rFonts w:ascii="Arial" w:hAnsi="Arial" w:eastAsia="Arial"/>
          <w:i w:val="0"/>
          <w:color w:val="24313A"/>
          <w:sz w:val="22"/>
        </w:rPr>
        <w:t>大福能记得的，大概就是这些了。</w:t>
      </w:r>
    </w:p>
    <w:p>
      <w:r>
        <w:rPr>
          <w:rFonts w:ascii="Arial" w:hAnsi="Arial" w:eastAsia="Arial"/>
          <w:i w:val="0"/>
          <w:color w:val="24313A"/>
          <w:sz w:val="22"/>
        </w:rPr>
        <w:t>它记得疼，记得有人给它吃的，也记得那个很亮、很陌生的地方。</w:t>
      </w:r>
    </w:p>
    <w:p>
      <w:r>
        <w:rPr>
          <w:rFonts w:ascii="Arial" w:hAnsi="Arial" w:eastAsia="Arial"/>
          <w:i w:val="0"/>
          <w:color w:val="24313A"/>
          <w:sz w:val="22"/>
        </w:rPr>
        <w:t>但脖子上的东西到底是什么、是谁把它送去医院、医生具体做了什么，它都说不清楚。</w:t>
      </w:r>
    </w:p>
    <w:p>
      <w:r>
        <w:rPr>
          <w:rFonts w:ascii="Arial" w:hAnsi="Arial" w:eastAsia="Arial"/>
          <w:i w:val="0"/>
          <w:color w:val="24313A"/>
          <w:sz w:val="22"/>
        </w:rPr>
        <w:t>剩下的，得找当时在场的人核实。</w:t>
      </w:r>
    </w:p>
    <w:p>
      <w:r>
        <w:rPr>
          <w:rFonts w:ascii="Arial" w:hAnsi="Arial" w:eastAsia="Arial"/>
          <w:b/>
          <w:color w:val="1F4D78"/>
          <w:sz w:val="19"/>
        </w:rPr>
        <w:t>系统｜</w:t>
      </w:r>
      <w:r>
        <w:rPr>
          <w:rFonts w:ascii="Arial" w:hAnsi="Arial" w:eastAsia="Arial"/>
          <w:i w:val="0"/>
          <w:color w:val="24313A"/>
          <w:sz w:val="19"/>
        </w:rPr>
        <w:t>记者笔记更新——“待核实的人类信息”</w:t>
      </w:r>
    </w:p>
    <w:p>
      <w:r>
        <w:rPr>
          <w:rFonts w:ascii="Arial" w:hAnsi="Arial" w:eastAsia="Arial"/>
          <w:i w:val="0"/>
          <w:color w:val="24313A"/>
          <w:sz w:val="22"/>
        </w:rPr>
        <w:t>受伤原因 / 救助经过 / 治疗情况 / 放归原因</w:t>
      </w:r>
    </w:p>
    <w:p>
      <w:r>
        <w:rPr>
          <w:rFonts w:ascii="Arial" w:hAnsi="Arial" w:eastAsia="Arial"/>
          <w:b/>
          <w:color w:val="1F4D78"/>
          <w:sz w:val="19"/>
        </w:rPr>
        <w:t>系统｜</w:t>
      </w:r>
      <w:r>
        <w:rPr>
          <w:rFonts w:ascii="Arial" w:hAnsi="Arial" w:eastAsia="Arial"/>
          <w:i w:val="0"/>
          <w:color w:val="24313A"/>
          <w:sz w:val="19"/>
        </w:rPr>
        <w:t>当前目标更新——“向保安询问当年的救助人”</w:t>
      </w:r>
    </w:p>
    <w:p>
      <w:pPr>
        <w:pStyle w:val="3"/>
      </w:pPr>
      <w:r>
        <w:rPr>
          <w:rFonts w:ascii="Arial" w:hAnsi="Arial" w:eastAsia="Arial"/>
        </w:rPr>
        <w:t>4. SC-08｜寻找林女士（固定对白）</w:t>
      </w:r>
    </w:p>
    <w:p>
      <w:pPr>
        <w:keepNext/>
        <w:keepLines/>
        <w:shd w:val="clear" w:fill="F2F4F7"/>
        <w:spacing w:before="40" w:after="80"/>
        <w:ind w:left="115" w:right="115"/>
      </w:pPr>
      <w:r>
        <w:rPr>
          <w:rFonts w:ascii="Arial" w:hAnsi="Arial" w:eastAsia="Arial"/>
          <w:i/>
          <w:color w:val="69757D"/>
          <w:sz w:val="18"/>
        </w:rPr>
        <w:t>【场景：SC-08】</w:t>
      </w:r>
    </w:p>
    <w:p>
      <w:pPr>
        <w:keepNext/>
        <w:keepLines/>
        <w:shd w:val="clear" w:fill="F2F4F7"/>
        <w:spacing w:before="40" w:after="80"/>
        <w:ind w:left="115" w:right="115"/>
      </w:pPr>
      <w:r>
        <w:rPr>
          <w:rFonts w:ascii="Arial" w:hAnsi="Arial" w:eastAsia="Arial"/>
          <w:i/>
          <w:color w:val="69757D"/>
          <w:sz w:val="18"/>
        </w:rPr>
        <w:t>【背景：</w:t>
      </w:r>
      <w:r>
        <w:rPr>
          <w:rFonts w:hint="eastAsia" w:eastAsia="宋体"/>
          <w:i/>
          <w:color w:val="69757D"/>
          <w:sz w:val="18"/>
          <w:lang w:val="en-US" w:eastAsia="zh-CN"/>
        </w:rPr>
        <w:t>保</w:t>
      </w:r>
      <w:r>
        <w:rPr>
          <w:rFonts w:ascii="Arial" w:hAnsi="Arial" w:eastAsia="Arial"/>
          <w:i/>
          <w:color w:val="69757D"/>
          <w:sz w:val="18"/>
        </w:rPr>
        <w:t>安亭_傍晚】</w:t>
      </w:r>
    </w:p>
    <w:p>
      <w:pPr>
        <w:keepNext/>
        <w:keepLines/>
        <w:shd w:val="clear" w:fill="F2F4F7"/>
        <w:spacing w:before="40" w:after="80"/>
        <w:ind w:left="115" w:right="115"/>
      </w:pPr>
      <w:r>
        <w:rPr>
          <w:rFonts w:ascii="Arial" w:hAnsi="Arial" w:eastAsia="Arial"/>
          <w:i/>
          <w:color w:val="69757D"/>
          <w:sz w:val="18"/>
        </w:rPr>
        <w:t>【BGM：社区傍晚_01（循环）】</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采访结束后，大福跳上快递柜趴下。小凌收起喵语翻译器，重新走向保安亭。</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立绘：疑惑</w:t>
      </w:r>
    </w:p>
    <w:p>
      <w:pPr>
        <w:keepLines/>
        <w:spacing w:before="0" w:after="140"/>
        <w:ind w:left="461" w:right="173"/>
      </w:pPr>
      <w:r>
        <w:rPr>
          <w:rFonts w:ascii="Arial" w:hAnsi="Arial" w:eastAsia="Arial"/>
          <w:i w:val="0"/>
          <w:color w:val="24313A"/>
          <w:sz w:val="22"/>
        </w:rPr>
        <w:t>你刚刚在和猫说话？</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立绘：局促</w:t>
      </w:r>
    </w:p>
    <w:p>
      <w:pPr>
        <w:keepLines/>
        <w:spacing w:before="0" w:after="140"/>
        <w:ind w:left="461" w:right="173"/>
      </w:pPr>
      <w:r>
        <w:rPr>
          <w:rFonts w:ascii="Arial" w:hAnsi="Arial" w:eastAsia="Arial"/>
          <w:i w:val="0"/>
          <w:color w:val="24313A"/>
          <w:sz w:val="22"/>
        </w:rPr>
        <w:t>呃……算是吧？我能听懂猫语。</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现在的年轻人真厉害！</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叔叔，我回来啦。刚才您说的那个救助人，我想再确认一下。</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嗯，你问吧。</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根据“大福采访”的完成情况，显示不同选项。</w:t>
      </w:r>
    </w:p>
    <w:p>
      <w:pPr>
        <w:pStyle w:val="4"/>
        <w:keepNext/>
        <w:keepLines/>
      </w:pPr>
      <w:r>
        <w:rPr>
          <w:rFonts w:ascii="Arial" w:hAnsi="Arial" w:eastAsia="Arial"/>
        </w:rPr>
        <w:t>①「刚才提到的救助人」</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叔叔，刚才您说认识当时送大福去医院的人……</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林姐。</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立绘：思考</w:t>
      </w:r>
    </w:p>
    <w:p>
      <w:pPr>
        <w:keepLines/>
        <w:spacing w:before="0" w:after="140"/>
        <w:ind w:left="461" w:right="173"/>
      </w:pPr>
      <w:r>
        <w:rPr>
          <w:rFonts w:ascii="Arial" w:hAnsi="Arial" w:eastAsia="Arial"/>
          <w:i w:val="0"/>
          <w:color w:val="24313A"/>
          <w:sz w:val="22"/>
        </w:rPr>
        <w:t>林姐？</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嗯，我们小区的住户。</w:t>
      </w:r>
      <w:r>
        <w:rPr>
          <w:rFonts w:ascii="Arial" w:hAnsi="Arial" w:eastAsia="Arial"/>
          <w:i w:val="0"/>
          <w:color w:val="24313A"/>
          <w:sz w:val="22"/>
        </w:rPr>
        <w:br w:type="textWrapping"/>
      </w:r>
      <w:r>
        <w:rPr>
          <w:rFonts w:ascii="Arial" w:hAnsi="Arial" w:eastAsia="Arial"/>
          <w:i w:val="0"/>
          <w:color w:val="24313A"/>
          <w:sz w:val="22"/>
        </w:rPr>
        <w:t>大福脖子受伤的时候，是她找人抓住它，送去医院的。</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后来也是她把大福送回来的？</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对。</w:t>
      </w:r>
      <w:r>
        <w:rPr>
          <w:rFonts w:ascii="Arial" w:hAnsi="Arial" w:eastAsia="Arial"/>
          <w:i w:val="0"/>
          <w:color w:val="24313A"/>
          <w:sz w:val="22"/>
        </w:rPr>
        <w:br w:type="textWrapping"/>
      </w:r>
      <w:r>
        <w:rPr>
          <w:rFonts w:ascii="Arial" w:hAnsi="Arial" w:eastAsia="Arial"/>
          <w:i w:val="0"/>
          <w:color w:val="24313A"/>
          <w:sz w:val="22"/>
        </w:rPr>
        <w:t>具体怎么回事，你得问她。我也只知道个大概。</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获得人物信息——“林女士”</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解锁交谈选项——“林姐的信息”</w:t>
      </w:r>
    </w:p>
    <w:p>
      <w:pPr>
        <w:keepNext/>
        <w:keepLines/>
        <w:shd w:val="clear" w:fill="F2F4F7"/>
        <w:spacing w:before="40" w:after="80"/>
        <w:ind w:left="115" w:right="115"/>
      </w:pPr>
      <w:r>
        <w:rPr>
          <w:rFonts w:ascii="Arial" w:hAnsi="Arial" w:eastAsia="Arial"/>
          <w:i/>
          <w:color w:val="69757D"/>
          <w:sz w:val="18"/>
        </w:rPr>
        <w:t>【返回：交谈菜单】</w:t>
      </w:r>
    </w:p>
    <w:p>
      <w:pPr>
        <w:pStyle w:val="4"/>
        <w:keepNext/>
        <w:keepLines/>
      </w:pPr>
      <w:r>
        <w:rPr>
          <w:rFonts w:ascii="Arial" w:hAnsi="Arial" w:eastAsia="Arial"/>
        </w:rPr>
        <w:t>②「林姐的信息」</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已询问“当初是谁救助的大福？”</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林姐现在还住在这里吗？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在啊。</w:t>
      </w:r>
      <w:r>
        <w:rPr>
          <w:rFonts w:ascii="Arial" w:hAnsi="Arial" w:eastAsia="Arial"/>
          <w:i w:val="0"/>
          <w:color w:val="24313A"/>
          <w:sz w:val="22"/>
        </w:rPr>
        <w:br w:type="textWrapping"/>
      </w:r>
      <w:r>
        <w:rPr>
          <w:rFonts w:ascii="Arial" w:hAnsi="Arial" w:eastAsia="Arial"/>
          <w:i w:val="0"/>
          <w:color w:val="24313A"/>
          <w:sz w:val="22"/>
        </w:rPr>
        <w:t>她有时候还会过来看大福。</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您有她的联系方式吗？</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有。</w:t>
      </w:r>
    </w:p>
    <w:p>
      <w:pPr>
        <w:keepNext/>
        <w:keepLines/>
        <w:shd w:val="clear" w:fill="F2F4F7"/>
        <w:spacing w:before="40" w:after="80"/>
        <w:ind w:left="115" w:right="115"/>
      </w:pPr>
      <w:r>
        <w:rPr>
          <w:rFonts w:ascii="Arial" w:hAnsi="Arial" w:eastAsia="Arial"/>
          <w:i/>
          <w:color w:val="69757D"/>
          <w:sz w:val="18"/>
        </w:rPr>
        <w:t>【停顿】</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你是想采访她？</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立绘：认真</w:t>
      </w:r>
    </w:p>
    <w:p>
      <w:pPr>
        <w:keepLines/>
        <w:spacing w:before="0" w:after="140"/>
        <w:ind w:left="461" w:right="173"/>
      </w:pPr>
      <w:r>
        <w:rPr>
          <w:rFonts w:ascii="Arial" w:hAnsi="Arial" w:eastAsia="Arial"/>
          <w:i w:val="0"/>
          <w:color w:val="24313A"/>
          <w:sz w:val="22"/>
        </w:rPr>
        <w:t>嗯。我想确认一下大福当时受伤和治疗的经过。</w:t>
      </w:r>
    </w:p>
    <w:p>
      <w:pPr>
        <w:keepNext/>
        <w:keepLines/>
        <w:spacing w:before="60" w:after="20"/>
        <w:ind w:left="259"/>
      </w:pPr>
      <w:r>
        <w:rPr>
          <w:rFonts w:ascii="Arial" w:hAnsi="Arial" w:eastAsia="Arial"/>
          <w:b/>
          <w:color w:val="1F4D78"/>
          <w:sz w:val="20"/>
        </w:rPr>
        <w:t>保安叔叔</w:t>
      </w:r>
      <w:r>
        <w:rPr>
          <w:rFonts w:ascii="Arial" w:hAnsi="Arial" w:eastAsia="Arial"/>
          <w:i/>
          <w:color w:val="46775C"/>
          <w:sz w:val="18"/>
        </w:rPr>
        <w:t xml:space="preserve"> · 立绘：温和</w:t>
      </w:r>
    </w:p>
    <w:p>
      <w:pPr>
        <w:keepLines/>
        <w:spacing w:before="0" w:after="140"/>
        <w:ind w:left="461" w:right="173"/>
      </w:pPr>
      <w:r>
        <w:rPr>
          <w:rFonts w:ascii="Arial" w:hAnsi="Arial" w:eastAsia="Arial"/>
          <w:i w:val="0"/>
          <w:color w:val="24313A"/>
          <w:sz w:val="22"/>
        </w:rPr>
        <w:t>那我先帮你问一声。</w:t>
      </w:r>
      <w:r>
        <w:rPr>
          <w:rFonts w:ascii="Arial" w:hAnsi="Arial" w:eastAsia="Arial"/>
          <w:i w:val="0"/>
          <w:color w:val="24313A"/>
          <w:sz w:val="22"/>
        </w:rPr>
        <w:br w:type="textWrapping"/>
      </w:r>
      <w:r>
        <w:rPr>
          <w:rFonts w:ascii="Arial" w:hAnsi="Arial" w:eastAsia="Arial"/>
          <w:i w:val="0"/>
          <w:color w:val="24313A"/>
          <w:sz w:val="22"/>
        </w:rPr>
        <w:t>她愿意的话，再把联系方式给你。</w:t>
      </w:r>
    </w:p>
    <w:p>
      <w:pPr>
        <w:keepNext/>
        <w:keepLines/>
        <w:spacing w:before="60" w:after="20"/>
        <w:ind w:left="259"/>
      </w:pPr>
      <w:r>
        <w:rPr>
          <w:rFonts w:ascii="Arial" w:hAnsi="Arial" w:eastAsia="Arial"/>
          <w:b/>
          <w:color w:val="1F4D78"/>
          <w:sz w:val="20"/>
        </w:rPr>
        <w:t>小凌</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好，谢谢叔叔。</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提交采访申请</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当前目标更新——“等待林女士回复”</w:t>
      </w:r>
    </w:p>
    <w:p>
      <w:pPr>
        <w:pStyle w:val="4"/>
      </w:pPr>
      <w:r>
        <w:rPr>
          <w:rFonts w:ascii="Arial" w:hAnsi="Arial" w:eastAsia="Arial"/>
        </w:rPr>
        <w:t>联系林女士</w:t>
      </w:r>
    </w:p>
    <w:p>
      <w:r>
        <w:rPr>
          <w:rFonts w:ascii="Arial" w:hAnsi="Arial" w:eastAsia="Arial"/>
          <w:b/>
          <w:color w:val="1F4D78"/>
          <w:sz w:val="19"/>
        </w:rPr>
        <w:t>UI｜</w:t>
      </w:r>
      <w:r>
        <w:rPr>
          <w:rFonts w:ascii="Arial" w:hAnsi="Arial" w:eastAsia="Arial"/>
          <w:i w:val="0"/>
          <w:color w:val="24313A"/>
          <w:sz w:val="19"/>
        </w:rPr>
        <w:t>保安叔叔（消息）：林姐，小区来了个记者，想问问大福以前的事。你方便的话回我一下。</w:t>
      </w:r>
    </w:p>
    <w:p>
      <w:r>
        <w:rPr>
          <w:rFonts w:ascii="Arial" w:hAnsi="Arial" w:eastAsia="Arial"/>
          <w:b/>
          <w:color w:val="B56A2D"/>
          <w:sz w:val="19"/>
        </w:rPr>
        <w:t>旁白｜</w:t>
      </w:r>
      <w:r>
        <w:rPr>
          <w:rFonts w:ascii="Arial" w:hAnsi="Arial" w:eastAsia="Arial"/>
          <w:i/>
          <w:color w:val="69757D"/>
          <w:sz w:val="19"/>
        </w:rPr>
        <w:t>保安叔叔发完消息，把手机放回窗台。</w:t>
      </w:r>
    </w:p>
    <w:p>
      <w:pPr>
        <w:keepNext/>
      </w:pPr>
      <w:r>
        <w:rPr>
          <w:rFonts w:ascii="Arial" w:hAnsi="Arial" w:eastAsia="Arial"/>
          <w:b/>
          <w:color w:val="1F4D78"/>
          <w:sz w:val="20"/>
        </w:rPr>
        <w:t>保安叔叔</w:t>
      </w:r>
      <w:r>
        <w:rPr>
          <w:rFonts w:ascii="Arial" w:hAnsi="Arial" w:eastAsia="Arial"/>
          <w:i/>
          <w:color w:val="46775C"/>
          <w:sz w:val="18"/>
        </w:rPr>
        <w:t xml:space="preserve"> · 立绘：常态</w:t>
      </w:r>
    </w:p>
    <w:p>
      <w:r>
        <w:rPr>
          <w:rFonts w:ascii="Arial" w:hAnsi="Arial" w:eastAsia="Arial"/>
          <w:i w:val="0"/>
          <w:color w:val="24313A"/>
          <w:sz w:val="22"/>
        </w:rPr>
        <w:t>我先跟她说一声。她要是愿意，你们自己约时间。</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好，谢谢叔叔。</w:t>
      </w:r>
    </w:p>
    <w:p>
      <w:r>
        <w:rPr>
          <w:rFonts w:ascii="Arial" w:hAnsi="Arial" w:eastAsia="Arial"/>
          <w:b/>
          <w:color w:val="B56A2D"/>
          <w:sz w:val="19"/>
        </w:rPr>
        <w:t>旁白｜</w:t>
      </w:r>
      <w:r>
        <w:rPr>
          <w:rFonts w:ascii="Arial" w:hAnsi="Arial" w:eastAsia="Arial"/>
          <w:i/>
          <w:color w:val="69757D"/>
          <w:sz w:val="19"/>
        </w:rPr>
        <w:t>十几分钟后，小凌的手机收到一条新的好友申请。</w:t>
      </w:r>
    </w:p>
    <w:p>
      <w:pPr>
        <w:keepNext/>
      </w:pPr>
      <w:r>
        <w:rPr>
          <w:rFonts w:ascii="Arial" w:hAnsi="Arial" w:eastAsia="Arial"/>
          <w:i/>
          <w:color w:val="69757D"/>
          <w:sz w:val="18"/>
        </w:rPr>
        <w:t>【SE：消息提示音】</w:t>
      </w:r>
    </w:p>
    <w:p>
      <w:r>
        <w:rPr>
          <w:rFonts w:ascii="Arial" w:hAnsi="Arial" w:eastAsia="Arial"/>
          <w:b/>
          <w:color w:val="1F4D78"/>
          <w:sz w:val="19"/>
        </w:rPr>
        <w:t>UI｜</w:t>
      </w:r>
      <w:r>
        <w:rPr>
          <w:rFonts w:ascii="Arial" w:hAnsi="Arial" w:eastAsia="Arial"/>
          <w:i w:val="0"/>
          <w:color w:val="24313A"/>
          <w:sz w:val="19"/>
        </w:rPr>
        <w:t>新的联系人——“林女士”</w:t>
      </w:r>
    </w:p>
    <w:p>
      <w:pPr>
        <w:keepNext/>
      </w:pPr>
      <w:r>
        <w:rPr>
          <w:rFonts w:ascii="Arial" w:hAnsi="Arial" w:eastAsia="Arial"/>
          <w:b/>
          <w:color w:val="1F4D78"/>
          <w:sz w:val="20"/>
        </w:rPr>
        <w:t>林女士</w:t>
      </w:r>
      <w:r>
        <w:rPr>
          <w:rFonts w:ascii="Arial" w:hAnsi="Arial" w:eastAsia="Arial"/>
          <w:i/>
          <w:color w:val="46775C"/>
          <w:sz w:val="18"/>
        </w:rPr>
        <w:t xml:space="preserve"> · 消息头像：常态（可选）</w:t>
      </w:r>
    </w:p>
    <w:p>
      <w:r>
        <w:rPr>
          <w:rFonts w:ascii="Arial" w:hAnsi="Arial" w:eastAsia="Arial"/>
          <w:i w:val="0"/>
          <w:color w:val="24313A"/>
          <w:sz w:val="22"/>
        </w:rPr>
        <w:t>你好，我是林敏。</w:t>
      </w:r>
      <w:r>
        <w:rPr>
          <w:rFonts w:ascii="Arial" w:hAnsi="Arial" w:eastAsia="Arial"/>
          <w:i w:val="0"/>
          <w:color w:val="24313A"/>
          <w:sz w:val="22"/>
        </w:rPr>
        <w:br w:type="textWrapping"/>
      </w:r>
      <w:r>
        <w:rPr>
          <w:rFonts w:ascii="Arial" w:hAnsi="Arial" w:eastAsia="Arial"/>
          <w:i w:val="0"/>
          <w:color w:val="24313A"/>
          <w:sz w:val="22"/>
        </w:rPr>
        <w:t>保安跟我说，你想了解大福以前的事。</w:t>
      </w:r>
    </w:p>
    <w:p>
      <w:pPr>
        <w:keepNext/>
      </w:pPr>
      <w:r>
        <w:rPr>
          <w:rFonts w:ascii="Arial" w:hAnsi="Arial" w:eastAsia="Arial"/>
          <w:b/>
          <w:color w:val="1F4D78"/>
          <w:sz w:val="20"/>
        </w:rPr>
        <w:t>小凌</w:t>
      </w:r>
      <w:r>
        <w:rPr>
          <w:rFonts w:ascii="Arial" w:hAnsi="Arial" w:eastAsia="Arial"/>
          <w:i/>
          <w:color w:val="46775C"/>
          <w:sz w:val="18"/>
        </w:rPr>
        <w:t xml:space="preserve"> · 消息头像：常态（可选）</w:t>
      </w:r>
    </w:p>
    <w:p>
      <w:r>
        <w:rPr>
          <w:rFonts w:ascii="Arial" w:hAnsi="Arial" w:eastAsia="Arial"/>
          <w:i w:val="0"/>
          <w:color w:val="24313A"/>
          <w:sz w:val="22"/>
        </w:rPr>
        <w:t>您好，我是《此间》的记者小凌。</w:t>
      </w:r>
      <w:r>
        <w:rPr>
          <w:rFonts w:ascii="Arial" w:hAnsi="Arial" w:eastAsia="Arial"/>
          <w:i w:val="0"/>
          <w:color w:val="24313A"/>
          <w:sz w:val="22"/>
        </w:rPr>
        <w:br w:type="textWrapping"/>
      </w:r>
      <w:r>
        <w:rPr>
          <w:rFonts w:ascii="Arial" w:hAnsi="Arial" w:eastAsia="Arial"/>
          <w:i w:val="0"/>
          <w:color w:val="24313A"/>
          <w:sz w:val="22"/>
        </w:rPr>
        <w:t>我今天已经在社区看过大福，也跟保安了解了一些情况。还有些它当时受伤、治疗和后来送回社区的细节，想跟您核实一下。</w:t>
      </w:r>
      <w:r>
        <w:rPr>
          <w:rFonts w:ascii="Arial" w:hAnsi="Arial" w:eastAsia="Arial"/>
          <w:i w:val="0"/>
          <w:color w:val="24313A"/>
          <w:sz w:val="22"/>
        </w:rPr>
        <w:br w:type="textWrapping"/>
      </w:r>
      <w:r>
        <w:rPr>
          <w:rFonts w:ascii="Arial" w:hAnsi="Arial" w:eastAsia="Arial"/>
          <w:i w:val="0"/>
          <w:color w:val="24313A"/>
          <w:sz w:val="22"/>
        </w:rPr>
        <w:t>请问您明天下午方便接受一个短采访吗？</w:t>
      </w:r>
    </w:p>
    <w:p>
      <w:pPr>
        <w:keepNext/>
      </w:pPr>
      <w:r>
        <w:rPr>
          <w:rFonts w:ascii="Arial" w:hAnsi="Arial" w:eastAsia="Arial"/>
          <w:b/>
          <w:color w:val="1F4D78"/>
          <w:sz w:val="20"/>
        </w:rPr>
        <w:t>林女士</w:t>
      </w:r>
      <w:r>
        <w:rPr>
          <w:rFonts w:ascii="Arial" w:hAnsi="Arial" w:eastAsia="Arial"/>
          <w:i/>
          <w:color w:val="46775C"/>
          <w:sz w:val="18"/>
        </w:rPr>
        <w:t xml:space="preserve"> · 消息头像：常态（可选）</w:t>
      </w:r>
    </w:p>
    <w:p>
      <w:r>
        <w:rPr>
          <w:rFonts w:ascii="Arial" w:hAnsi="Arial" w:eastAsia="Arial"/>
          <w:i w:val="0"/>
          <w:color w:val="24313A"/>
          <w:sz w:val="22"/>
        </w:rPr>
        <w:t>可以。</w:t>
      </w:r>
      <w:r>
        <w:rPr>
          <w:rFonts w:ascii="Arial" w:hAnsi="Arial" w:eastAsia="Arial"/>
          <w:i w:val="0"/>
          <w:color w:val="24313A"/>
          <w:sz w:val="22"/>
        </w:rPr>
        <w:br w:type="textWrapping"/>
      </w:r>
      <w:r>
        <w:rPr>
          <w:rFonts w:ascii="Arial" w:hAnsi="Arial" w:eastAsia="Arial"/>
          <w:i w:val="0"/>
          <w:color w:val="24313A"/>
          <w:sz w:val="22"/>
        </w:rPr>
        <w:t>明天下午三点左右我有空。小区南门外有家咖啡馆，就约在那里吧，人少一点，方便说话。</w:t>
      </w:r>
    </w:p>
    <w:p>
      <w:pPr>
        <w:keepNext/>
      </w:pPr>
      <w:r>
        <w:rPr>
          <w:rFonts w:ascii="Arial" w:hAnsi="Arial" w:eastAsia="Arial"/>
          <w:b/>
          <w:color w:val="1F4D78"/>
          <w:sz w:val="20"/>
        </w:rPr>
        <w:t>小凌</w:t>
      </w:r>
      <w:r>
        <w:rPr>
          <w:rFonts w:ascii="Arial" w:hAnsi="Arial" w:eastAsia="Arial"/>
          <w:i/>
          <w:color w:val="46775C"/>
          <w:sz w:val="18"/>
        </w:rPr>
        <w:t xml:space="preserve"> · 消息头像：常态（可选）</w:t>
      </w:r>
    </w:p>
    <w:p>
      <w:r>
        <w:rPr>
          <w:rFonts w:ascii="Arial" w:hAnsi="Arial" w:eastAsia="Arial"/>
          <w:i w:val="0"/>
          <w:color w:val="24313A"/>
          <w:sz w:val="22"/>
        </w:rPr>
        <w:t>好，麻烦您把定位发我一下。</w:t>
      </w:r>
    </w:p>
    <w:p>
      <w:r>
        <w:rPr>
          <w:rFonts w:ascii="Arial" w:hAnsi="Arial" w:eastAsia="Arial"/>
          <w:b/>
          <w:color w:val="1F4D78"/>
          <w:sz w:val="19"/>
        </w:rPr>
        <w:t>UI｜</w:t>
      </w:r>
      <w:r>
        <w:rPr>
          <w:rFonts w:ascii="Arial" w:hAnsi="Arial" w:eastAsia="Arial"/>
          <w:i w:val="0"/>
          <w:color w:val="24313A"/>
          <w:sz w:val="19"/>
        </w:rPr>
        <w:t>位置共享——槐安社区南门外·咖啡馆</w:t>
      </w:r>
    </w:p>
    <w:p>
      <w:pPr>
        <w:keepNext/>
      </w:pPr>
      <w:r>
        <w:rPr>
          <w:rFonts w:ascii="Arial" w:hAnsi="Arial" w:eastAsia="Arial"/>
          <w:b/>
          <w:color w:val="1F4D78"/>
          <w:sz w:val="20"/>
        </w:rPr>
        <w:t>林女士</w:t>
      </w:r>
      <w:r>
        <w:rPr>
          <w:rFonts w:ascii="Arial" w:hAnsi="Arial" w:eastAsia="Arial"/>
          <w:i/>
          <w:color w:val="46775C"/>
          <w:sz w:val="18"/>
        </w:rPr>
        <w:t xml:space="preserve"> · 消息头像：常态（可选）</w:t>
      </w:r>
    </w:p>
    <w:p>
      <w:r>
        <w:rPr>
          <w:rFonts w:ascii="Arial" w:hAnsi="Arial" w:eastAsia="Arial"/>
          <w:i w:val="0"/>
          <w:color w:val="24313A"/>
          <w:sz w:val="22"/>
        </w:rPr>
        <w:t>就是这家。</w:t>
      </w:r>
    </w:p>
    <w:p>
      <w:pPr>
        <w:keepNext/>
      </w:pPr>
      <w:r>
        <w:rPr>
          <w:rFonts w:ascii="Arial" w:hAnsi="Arial" w:eastAsia="Arial"/>
          <w:b/>
          <w:color w:val="1F4D78"/>
          <w:sz w:val="20"/>
        </w:rPr>
        <w:t>小凌</w:t>
      </w:r>
      <w:r>
        <w:rPr>
          <w:rFonts w:ascii="Arial" w:hAnsi="Arial" w:eastAsia="Arial"/>
          <w:i/>
          <w:color w:val="46775C"/>
          <w:sz w:val="18"/>
        </w:rPr>
        <w:t xml:space="preserve"> · 消息头像：常态（可选）</w:t>
      </w:r>
    </w:p>
    <w:p>
      <w:r>
        <w:rPr>
          <w:rFonts w:ascii="Arial" w:hAnsi="Arial" w:eastAsia="Arial"/>
          <w:i w:val="0"/>
          <w:color w:val="24313A"/>
          <w:sz w:val="22"/>
        </w:rPr>
        <w:t>收到。那明天下午三点见，谢谢您。</w:t>
      </w:r>
    </w:p>
    <w:p>
      <w:pPr>
        <w:keepNext/>
      </w:pPr>
      <w:r>
        <w:rPr>
          <w:rFonts w:ascii="Arial" w:hAnsi="Arial" w:eastAsia="Arial"/>
          <w:b/>
          <w:color w:val="1F4D78"/>
          <w:sz w:val="20"/>
        </w:rPr>
        <w:t>林女士</w:t>
      </w:r>
      <w:r>
        <w:rPr>
          <w:rFonts w:ascii="Arial" w:hAnsi="Arial" w:eastAsia="Arial"/>
          <w:i/>
          <w:color w:val="46775C"/>
          <w:sz w:val="18"/>
        </w:rPr>
        <w:t xml:space="preserve"> · 消息头像：常态（可选）</w:t>
      </w:r>
    </w:p>
    <w:p>
      <w:r>
        <w:rPr>
          <w:rFonts w:ascii="Arial" w:hAnsi="Arial" w:eastAsia="Arial"/>
          <w:i w:val="0"/>
          <w:color w:val="24313A"/>
          <w:sz w:val="22"/>
        </w:rPr>
        <w:t>好，明天见。</w:t>
      </w:r>
    </w:p>
    <w:p>
      <w:r>
        <w:rPr>
          <w:rFonts w:ascii="Arial" w:hAnsi="Arial" w:eastAsia="Arial"/>
          <w:b/>
          <w:color w:val="1F4D78"/>
          <w:sz w:val="19"/>
        </w:rPr>
        <w:t>系统｜</w:t>
      </w:r>
      <w:r>
        <w:rPr>
          <w:rFonts w:ascii="Arial" w:hAnsi="Arial" w:eastAsia="Arial"/>
          <w:i w:val="0"/>
          <w:color w:val="24313A"/>
          <w:sz w:val="19"/>
        </w:rPr>
        <w:t>发现采访对象——“林女士”</w:t>
      </w:r>
    </w:p>
    <w:p>
      <w:r>
        <w:rPr>
          <w:rFonts w:ascii="Arial" w:hAnsi="Arial" w:eastAsia="Arial"/>
          <w:b/>
          <w:color w:val="1F4D78"/>
          <w:sz w:val="19"/>
        </w:rPr>
        <w:t>系统｜</w:t>
      </w:r>
      <w:r>
        <w:rPr>
          <w:rFonts w:ascii="Arial" w:hAnsi="Arial" w:eastAsia="Arial"/>
          <w:i w:val="0"/>
          <w:color w:val="24313A"/>
          <w:sz w:val="19"/>
        </w:rPr>
        <w:t>解锁人物档案——“林女士”</w:t>
      </w:r>
    </w:p>
    <w:p>
      <w:r>
        <w:rPr>
          <w:rFonts w:ascii="Arial" w:hAnsi="Arial" w:eastAsia="Arial"/>
          <w:b/>
          <w:color w:val="1F4D78"/>
          <w:sz w:val="19"/>
        </w:rPr>
        <w:t>系统｜</w:t>
      </w:r>
      <w:r>
        <w:rPr>
          <w:rFonts w:ascii="Arial" w:hAnsi="Arial" w:eastAsia="Arial"/>
          <w:i w:val="0"/>
          <w:color w:val="24313A"/>
          <w:sz w:val="19"/>
        </w:rPr>
        <w:t>任务更新——“明天下午15:00前往咖啡馆采访林女士”</w:t>
      </w:r>
    </w:p>
    <w:p>
      <w:pPr>
        <w:keepNext/>
      </w:pPr>
      <w:r>
        <w:rPr>
          <w:rFonts w:ascii="Arial" w:hAnsi="Arial" w:eastAsia="Arial"/>
          <w:i/>
          <w:color w:val="69757D"/>
          <w:sz w:val="18"/>
        </w:rPr>
        <w:t>【画面渐黑】</w:t>
      </w:r>
    </w:p>
    <w:p>
      <w:pPr>
        <w:keepNext/>
      </w:pPr>
      <w:r>
        <w:rPr>
          <w:rFonts w:ascii="Arial" w:hAnsi="Arial" w:eastAsia="Arial"/>
          <w:i/>
          <w:color w:val="69757D"/>
          <w:sz w:val="18"/>
        </w:rPr>
        <w:t>【跳转：SC-09「咖啡馆采访」】</w:t>
      </w:r>
    </w:p>
    <w:p>
      <w:pPr>
        <w:pStyle w:val="3"/>
      </w:pPr>
      <w:r>
        <w:rPr>
          <w:rFonts w:ascii="Arial" w:hAnsi="Arial" w:eastAsia="Arial"/>
        </w:rPr>
        <w:t>5. SC-09｜第二次自由采访·林女士（咖啡馆）</w:t>
      </w:r>
    </w:p>
    <w:p>
      <w:pPr>
        <w:keepNext/>
      </w:pPr>
      <w:r>
        <w:rPr>
          <w:rFonts w:ascii="Arial" w:hAnsi="Arial" w:eastAsia="Arial"/>
          <w:i/>
          <w:color w:val="69757D"/>
          <w:sz w:val="18"/>
        </w:rPr>
        <w:t>【场景：SC-09】</w:t>
      </w:r>
    </w:p>
    <w:p>
      <w:pPr>
        <w:keepNext/>
      </w:pPr>
      <w:r>
        <w:rPr>
          <w:rFonts w:ascii="Arial" w:hAnsi="Arial" w:eastAsia="Arial"/>
          <w:i/>
          <w:color w:val="69757D"/>
          <w:sz w:val="18"/>
        </w:rPr>
        <w:t>【背景：咖啡馆_</w:t>
      </w:r>
      <w:r>
        <w:rPr>
          <w:rFonts w:hint="eastAsia" w:eastAsia="宋体"/>
          <w:i/>
          <w:color w:val="69757D"/>
          <w:sz w:val="18"/>
          <w:lang w:val="en-US" w:eastAsia="zh-CN"/>
        </w:rPr>
        <w:t>午后</w:t>
      </w:r>
      <w:r>
        <w:rPr>
          <w:rFonts w:ascii="Arial" w:hAnsi="Arial" w:eastAsia="Arial"/>
          <w:i/>
          <w:color w:val="69757D"/>
          <w:sz w:val="18"/>
        </w:rPr>
        <w:t>】</w:t>
      </w:r>
    </w:p>
    <w:p>
      <w:pPr>
        <w:keepNext/>
      </w:pPr>
      <w:r>
        <w:rPr>
          <w:rFonts w:ascii="Arial" w:hAnsi="Arial" w:eastAsia="Arial"/>
          <w:i/>
          <w:color w:val="69757D"/>
          <w:sz w:val="18"/>
        </w:rPr>
        <w:t>【BGM：咖啡馆日常_01（循环）】</w:t>
      </w:r>
    </w:p>
    <w:p>
      <w:pPr>
        <w:keepNext/>
      </w:pPr>
      <w:r>
        <w:rPr>
          <w:rFonts w:ascii="Arial" w:hAnsi="Arial" w:eastAsia="Arial"/>
          <w:i/>
          <w:color w:val="69757D"/>
          <w:sz w:val="18"/>
        </w:rPr>
        <w:t>【SE：低声交谈、咖啡机蒸汽声、偶尔的杯碟轻响】</w:t>
      </w:r>
    </w:p>
    <w:p>
      <w:r>
        <w:rPr>
          <w:rFonts w:ascii="Arial" w:hAnsi="Arial" w:eastAsia="Arial"/>
          <w:b/>
          <w:color w:val="B56A2D"/>
          <w:sz w:val="19"/>
        </w:rPr>
        <w:t>旁白｜</w:t>
      </w:r>
      <w:r>
        <w:rPr>
          <w:rFonts w:ascii="Arial" w:hAnsi="Arial" w:eastAsia="Arial"/>
          <w:i/>
          <w:color w:val="69757D"/>
          <w:sz w:val="19"/>
        </w:rPr>
        <w:t>第二天下午，小凌提前十分钟到了约好的咖啡馆。她选了一个靠里的位置，把记者笔记和手机放在桌边。</w:t>
      </w:r>
    </w:p>
    <w:p>
      <w:r>
        <w:rPr>
          <w:rFonts w:ascii="Arial" w:hAnsi="Arial" w:eastAsia="Arial"/>
          <w:b/>
          <w:color w:val="B56A2D"/>
          <w:sz w:val="19"/>
        </w:rPr>
        <w:t>旁白｜</w:t>
      </w:r>
      <w:r>
        <w:rPr>
          <w:rFonts w:ascii="Arial" w:hAnsi="Arial" w:eastAsia="Arial"/>
          <w:i/>
          <w:color w:val="69757D"/>
          <w:sz w:val="19"/>
        </w:rPr>
        <w:t>三点刚过，林女士推门进来。小凌起身朝她招了招手。</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林女士？您好，我是小凌。</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你好。没等很久吧？</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没有，我也刚到。谢谢您愿意抽时间过来。</w:t>
      </w:r>
    </w:p>
    <w:p>
      <w:r>
        <w:rPr>
          <w:rFonts w:ascii="Arial" w:hAnsi="Arial" w:eastAsia="Arial"/>
          <w:b/>
          <w:color w:val="B56A2D"/>
          <w:sz w:val="19"/>
        </w:rPr>
        <w:t>旁白｜</w:t>
      </w:r>
      <w:r>
        <w:rPr>
          <w:rFonts w:ascii="Arial" w:hAnsi="Arial" w:eastAsia="Arial"/>
          <w:i/>
          <w:color w:val="69757D"/>
          <w:sz w:val="19"/>
        </w:rPr>
        <w:t>两人坐下。等服务员放下饮品离开后，小凌打开记者笔记。</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我昨天先问了保安一些情况，也在社区见到了大福。</w:t>
      </w:r>
      <w:r>
        <w:rPr>
          <w:rFonts w:ascii="Arial" w:hAnsi="Arial" w:eastAsia="Arial"/>
          <w:i w:val="0"/>
          <w:color w:val="24313A"/>
          <w:sz w:val="22"/>
        </w:rPr>
        <w:br w:type="textWrapping"/>
      </w:r>
      <w:r>
        <w:rPr>
          <w:rFonts w:ascii="Arial" w:hAnsi="Arial" w:eastAsia="Arial"/>
          <w:i w:val="0"/>
          <w:color w:val="24313A"/>
          <w:sz w:val="22"/>
        </w:rPr>
        <w:t>今天主要想把它当时受伤、送医治疗，还有后来送回社区的经过核实清楚。</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嗯，可以。你问吧。</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我这边方便录音吗？只用来整理采访内容。</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可以。</w:t>
      </w:r>
    </w:p>
    <w:p>
      <w:r>
        <w:rPr>
          <w:rFonts w:ascii="Arial" w:hAnsi="Arial" w:eastAsia="Arial"/>
          <w:b/>
          <w:color w:val="B56A2D"/>
          <w:sz w:val="19"/>
        </w:rPr>
        <w:t>旁白｜</w:t>
      </w:r>
      <w:r>
        <w:rPr>
          <w:rFonts w:ascii="Arial" w:hAnsi="Arial" w:eastAsia="Arial"/>
          <w:i/>
          <w:color w:val="69757D"/>
          <w:sz w:val="19"/>
        </w:rPr>
        <w:t>小凌打开手机录音，将它放到桌边。</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如果有不方便回答的，您可以直接告诉我，我们随时换一个问题。</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好。</w:t>
      </w:r>
    </w:p>
    <w:p>
      <w:r>
        <w:rPr>
          <w:rFonts w:ascii="Arial" w:hAnsi="Arial" w:eastAsia="Arial"/>
          <w:b/>
          <w:color w:val="B56A2D"/>
          <w:sz w:val="19"/>
        </w:rPr>
        <w:t>旁白｜</w:t>
      </w:r>
      <w:r>
        <w:rPr>
          <w:rFonts w:ascii="Arial" w:hAnsi="Arial" w:eastAsia="Arial"/>
          <w:i/>
          <w:color w:val="69757D"/>
          <w:sz w:val="19"/>
        </w:rPr>
        <w:t>小凌把记者笔记翻到“大福”那一页。</w:t>
      </w:r>
    </w:p>
    <w:p>
      <w:pPr>
        <w:keepNext/>
      </w:pPr>
      <w:r>
        <w:rPr>
          <w:rFonts w:ascii="Arial" w:hAnsi="Arial" w:eastAsia="Arial"/>
          <w:i/>
          <w:color w:val="69757D"/>
          <w:sz w:val="18"/>
        </w:rPr>
        <w:t>【UI：采访模式启动】</w:t>
      </w:r>
    </w:p>
    <w:p>
      <w:r>
        <w:rPr>
          <w:rFonts w:ascii="Arial" w:hAnsi="Arial" w:eastAsia="Arial"/>
          <w:b/>
          <w:color w:val="1F4D78"/>
          <w:sz w:val="19"/>
        </w:rPr>
        <w:t>系统｜</w:t>
      </w:r>
      <w:r>
        <w:rPr>
          <w:rFonts w:ascii="Arial" w:hAnsi="Arial" w:eastAsia="Arial"/>
          <w:i w:val="0"/>
          <w:color w:val="24313A"/>
          <w:sz w:val="19"/>
        </w:rPr>
        <w:t>第二次自由采访开始。可根据记者笔记，自由向林女士提问。</w:t>
      </w:r>
    </w:p>
    <w:p>
      <w:r>
        <w:rPr>
          <w:rFonts w:ascii="Arial" w:hAnsi="Arial" w:eastAsia="Arial"/>
          <w:b/>
          <w:color w:val="1F4D78"/>
          <w:sz w:val="19"/>
        </w:rPr>
        <w:t>结构说明｜</w:t>
      </w:r>
      <w:r>
        <w:rPr>
          <w:rFonts w:ascii="Arial" w:hAnsi="Arial" w:eastAsia="Arial"/>
          <w:i/>
          <w:color w:val="24313A"/>
          <w:sz w:val="19"/>
        </w:rPr>
        <w:t>本场先通过固定见面对白完成寒暄、采访范围确认与录音许可，再进入自由采访。进入正式自由采访界面后，仅显示受访者“林女士”的立绘并居中展示，玩家小凌不显示立绘。以下内容为动态回答示例与边界反馈；未出现的事件节点仍由事实知识库和AI规则生成。</w:t>
      </w:r>
    </w:p>
    <w:p>
      <w:pPr>
        <w:keepNext/>
      </w:pPr>
      <w:r>
        <w:rPr>
          <w:rFonts w:ascii="Arial" w:hAnsi="Arial" w:eastAsia="Arial"/>
          <w:i/>
          <w:color w:val="69757D"/>
          <w:sz w:val="18"/>
        </w:rPr>
        <w:t>【UI：自由输入框提示——“想问林女士什么？”】</w:t>
      </w:r>
    </w:p>
    <w:p>
      <w:pPr>
        <w:pStyle w:val="4"/>
      </w:pPr>
      <w:r>
        <w:rPr>
          <w:rFonts w:ascii="Arial" w:hAnsi="Arial" w:eastAsia="Arial"/>
        </w:rPr>
        <w:t>对话情境与边界反馈</w:t>
      </w:r>
    </w:p>
    <w:p>
      <w:pPr>
        <w:pStyle w:val="5"/>
        <w:keepNext/>
        <w:keepLines/>
      </w:pPr>
      <w:r>
        <w:rPr>
          <w:rFonts w:ascii="Arial" w:hAnsi="Arial" w:eastAsia="Arial"/>
        </w:rPr>
        <w:t>宽泛询问救助经过</w:t>
      </w:r>
    </w:p>
    <w:p>
      <w:pPr>
        <w:keepLines/>
        <w:spacing w:after="100"/>
      </w:pPr>
      <w:r>
        <w:rPr>
          <w:rFonts w:ascii="Arial" w:hAnsi="Arial" w:eastAsia="Noto Sans CJK SC"/>
          <w:i/>
          <w:color w:val="24313A"/>
          <w:sz w:val="21"/>
        </w:rPr>
        <w:t>回答到“第一次发现”即停，等待玩家继续追问。</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您能讲讲当时是怎么救大福的吗？</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我第一次注意到它，是2024年1月。</w:t>
      </w:r>
      <w:r>
        <w:rPr>
          <w:rFonts w:ascii="Arial" w:hAnsi="Arial" w:eastAsia="Arial"/>
          <w:i w:val="0"/>
          <w:color w:val="24313A"/>
          <w:sz w:val="22"/>
        </w:rPr>
        <w:br w:type="textWrapping"/>
      </w:r>
      <w:r>
        <w:rPr>
          <w:rFonts w:ascii="Arial" w:hAnsi="Arial" w:eastAsia="Arial"/>
          <w:i w:val="0"/>
          <w:color w:val="24313A"/>
          <w:sz w:val="22"/>
        </w:rPr>
        <w:t>那天我下班回来，看见有人在烧鸡店门口讨吃的，说是想喂两只猫。</w:t>
      </w:r>
      <w:r>
        <w:rPr>
          <w:rFonts w:ascii="Arial" w:hAnsi="Arial" w:eastAsia="Arial"/>
          <w:i w:val="0"/>
          <w:color w:val="24313A"/>
          <w:sz w:val="22"/>
        </w:rPr>
        <w:br w:type="textWrapping"/>
      </w:r>
      <w:r>
        <w:rPr>
          <w:rFonts w:ascii="Arial" w:hAnsi="Arial" w:eastAsia="Arial"/>
          <w:i w:val="0"/>
          <w:color w:val="24313A"/>
          <w:sz w:val="22"/>
        </w:rPr>
        <w:t>我这才看到大福脖子上缠着东西，而且已经出血了。</w:t>
      </w:r>
    </w:p>
    <w:p>
      <w:pPr>
        <w:pStyle w:val="5"/>
        <w:keepNext/>
        <w:keepLines/>
      </w:pPr>
      <w:r>
        <w:rPr>
          <w:rFonts w:ascii="Arial" w:hAnsi="Arial" w:eastAsia="Arial"/>
        </w:rPr>
        <w:t>询问未收养原因：中性</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大福康复以后，您为什么选择把它送回社区？</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立绘：压力</w:t>
      </w:r>
    </w:p>
    <w:p>
      <w:pPr>
        <w:keepLines/>
        <w:spacing w:before="0" w:after="140"/>
        <w:ind w:left="461" w:right="173"/>
      </w:pPr>
      <w:r>
        <w:rPr>
          <w:rFonts w:ascii="Arial" w:hAnsi="Arial" w:eastAsia="Arial"/>
          <w:i w:val="0"/>
          <w:color w:val="24313A"/>
          <w:sz w:val="22"/>
        </w:rPr>
        <w:t>我家里当时已经有四只猫了。</w:t>
      </w:r>
      <w:r>
        <w:rPr>
          <w:rFonts w:ascii="Arial" w:hAnsi="Arial" w:eastAsia="Arial"/>
          <w:i w:val="0"/>
          <w:color w:val="24313A"/>
          <w:sz w:val="22"/>
        </w:rPr>
        <w:br w:type="textWrapping"/>
      </w:r>
      <w:r>
        <w:rPr>
          <w:rFonts w:ascii="Arial" w:hAnsi="Arial" w:eastAsia="Arial"/>
          <w:i w:val="0"/>
          <w:color w:val="24313A"/>
          <w:sz w:val="22"/>
        </w:rPr>
        <w:t>空间、时间，还有费用，确实都到极限了。</w:t>
      </w:r>
      <w:r>
        <w:rPr>
          <w:rFonts w:ascii="Arial" w:hAnsi="Arial" w:eastAsia="Arial"/>
          <w:i w:val="0"/>
          <w:color w:val="24313A"/>
          <w:sz w:val="22"/>
        </w:rPr>
        <w:br w:type="textWrapping"/>
      </w:r>
      <w:r>
        <w:rPr>
          <w:rFonts w:ascii="Arial" w:hAnsi="Arial" w:eastAsia="Arial"/>
          <w:i w:val="0"/>
          <w:color w:val="24313A"/>
          <w:sz w:val="22"/>
        </w:rPr>
        <w:t>如果再带一只回去，最后照顾不好，对原来的猫和大福都不负责。</w:t>
      </w:r>
    </w:p>
    <w:p>
      <w:pPr>
        <w:pStyle w:val="5"/>
        <w:keepNext/>
        <w:keepLines/>
      </w:pPr>
      <w:r>
        <w:rPr>
          <w:rFonts w:ascii="Arial" w:hAnsi="Arial" w:eastAsia="Arial"/>
        </w:rPr>
        <w:t>询问未收养原因：质疑</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既然都花这么多钱救了，为什么不干脆养它？</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立绘：坚定</w:t>
      </w:r>
    </w:p>
    <w:p>
      <w:pPr>
        <w:keepLines/>
        <w:spacing w:before="0" w:after="140"/>
        <w:ind w:left="461" w:right="173"/>
      </w:pPr>
      <w:r>
        <w:rPr>
          <w:rFonts w:ascii="Arial" w:hAnsi="Arial" w:eastAsia="Arial"/>
          <w:i w:val="0"/>
          <w:color w:val="24313A"/>
          <w:sz w:val="22"/>
        </w:rPr>
        <w:t>救它和把它带回家养，是两件事。</w:t>
      </w:r>
      <w:r>
        <w:rPr>
          <w:rFonts w:ascii="Arial" w:hAnsi="Arial" w:eastAsia="Arial"/>
          <w:i w:val="0"/>
          <w:color w:val="24313A"/>
          <w:sz w:val="22"/>
        </w:rPr>
        <w:br w:type="textWrapping"/>
      </w:r>
      <w:r>
        <w:rPr>
          <w:rFonts w:ascii="Arial" w:hAnsi="Arial" w:eastAsia="Arial"/>
          <w:i w:val="0"/>
          <w:color w:val="24313A"/>
          <w:sz w:val="22"/>
        </w:rPr>
        <w:t>我当时有能力把它的伤治好，但不代表我有能力长期照顾第五只猫。</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林女士压力小幅上升。</w:t>
      </w:r>
    </w:p>
    <w:p>
      <w:pPr>
        <w:pStyle w:val="5"/>
        <w:keepNext/>
        <w:keepLines/>
      </w:pPr>
      <w:r>
        <w:rPr>
          <w:rFonts w:ascii="Arial" w:hAnsi="Arial" w:eastAsia="Arial"/>
        </w:rPr>
        <w:t>询问未收养原因：指责</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您最后还是把它扔回外面了，对吗？</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立绘：坚定</w:t>
      </w:r>
    </w:p>
    <w:p>
      <w:pPr>
        <w:keepLines/>
        <w:spacing w:before="0" w:after="140"/>
        <w:ind w:left="461" w:right="173"/>
      </w:pPr>
      <w:r>
        <w:rPr>
          <w:rFonts w:ascii="Arial" w:hAnsi="Arial" w:eastAsia="Arial"/>
          <w:i w:val="0"/>
          <w:color w:val="24313A"/>
          <w:sz w:val="22"/>
        </w:rPr>
        <w:t>我不会用“扔”这个词。</w:t>
      </w:r>
      <w:r>
        <w:rPr>
          <w:rFonts w:ascii="Arial" w:hAnsi="Arial" w:eastAsia="Arial"/>
          <w:i w:val="0"/>
          <w:color w:val="24313A"/>
          <w:sz w:val="22"/>
        </w:rPr>
        <w:br w:type="textWrapping"/>
      </w:r>
      <w:r>
        <w:rPr>
          <w:rFonts w:ascii="Arial" w:hAnsi="Arial" w:eastAsia="Arial"/>
          <w:i w:val="0"/>
          <w:color w:val="24313A"/>
          <w:sz w:val="22"/>
        </w:rPr>
        <w:t>它原本就在这里活动，社区也有人持续照顾它。我是确认过这些情况以后，才把它送回来的。</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压力明显上升，信任下降；记者笔记不采用“遗弃”表述。</w:t>
      </w:r>
    </w:p>
    <w:p>
      <w:pPr>
        <w:pStyle w:val="5"/>
        <w:keepNext/>
        <w:keepLines/>
      </w:pPr>
      <w:r>
        <w:rPr>
          <w:rFonts w:ascii="Arial" w:hAnsi="Arial" w:eastAsia="Arial"/>
        </w:rPr>
        <w:t>治疗费用</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整个治疗大概花了多少钱？</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立绘：压力</w:t>
      </w:r>
    </w:p>
    <w:p>
      <w:pPr>
        <w:keepLines/>
        <w:spacing w:before="0" w:after="140"/>
        <w:ind w:left="461" w:right="173"/>
      </w:pPr>
      <w:r>
        <w:rPr>
          <w:rFonts w:ascii="Arial" w:hAnsi="Arial" w:eastAsia="Arial"/>
          <w:i w:val="0"/>
          <w:color w:val="24313A"/>
          <w:sz w:val="22"/>
        </w:rPr>
        <w:t>前面的手术大概五千。</w:t>
      </w:r>
      <w:r>
        <w:rPr>
          <w:rFonts w:ascii="Arial" w:hAnsi="Arial" w:eastAsia="Arial"/>
          <w:i w:val="0"/>
          <w:color w:val="24313A"/>
          <w:sz w:val="22"/>
        </w:rPr>
        <w:br w:type="textWrapping"/>
      </w:r>
      <w:r>
        <w:rPr>
          <w:rFonts w:ascii="Arial" w:hAnsi="Arial" w:eastAsia="Arial"/>
          <w:i w:val="0"/>
          <w:color w:val="24313A"/>
          <w:sz w:val="22"/>
        </w:rPr>
        <w:t>后来又查出猫瘟，住院和治疗每天至少五六百。</w:t>
      </w:r>
      <w:r>
        <w:rPr>
          <w:rFonts w:ascii="Arial" w:hAnsi="Arial" w:eastAsia="Arial"/>
          <w:i w:val="0"/>
          <w:color w:val="24313A"/>
          <w:sz w:val="22"/>
        </w:rPr>
        <w:br w:type="textWrapping"/>
      </w:r>
      <w:r>
        <w:rPr>
          <w:rFonts w:ascii="Arial" w:hAnsi="Arial" w:eastAsia="Arial"/>
          <w:i w:val="0"/>
          <w:color w:val="24313A"/>
          <w:sz w:val="22"/>
        </w:rPr>
        <w:t>全部加起来，接近一万吧。</w:t>
      </w:r>
    </w:p>
    <w:p>
      <w:pPr>
        <w:pStyle w:val="5"/>
        <w:keepNext/>
        <w:keepLines/>
      </w:pPr>
      <w:r>
        <w:rPr>
          <w:rFonts w:ascii="Arial" w:hAnsi="Arial" w:eastAsia="Arial"/>
        </w:rPr>
        <w:t>过度追问隐私</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您当时一个月具体赚多少钱？</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立绘：防备</w:t>
      </w:r>
    </w:p>
    <w:p>
      <w:pPr>
        <w:keepLines/>
        <w:spacing w:before="0" w:after="140"/>
        <w:ind w:left="461" w:right="173"/>
      </w:pPr>
      <w:r>
        <w:rPr>
          <w:rFonts w:ascii="Arial" w:hAnsi="Arial" w:eastAsia="Arial"/>
          <w:i w:val="0"/>
          <w:color w:val="24313A"/>
          <w:sz w:val="22"/>
        </w:rPr>
        <w:t>这个和大福的事情关系不大，我不太想说。</w:t>
      </w:r>
    </w:p>
    <w:p>
      <w:pPr>
        <w:pStyle w:val="5"/>
        <w:keepNext/>
        <w:keepLines/>
      </w:pPr>
      <w:r>
        <w:rPr>
          <w:rFonts w:ascii="Arial" w:hAnsi="Arial" w:eastAsia="Arial"/>
        </w:rPr>
        <w:t>是否想过放弃治疗</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医院说可能救不活的时候，您想过放弃吗？</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立绘：压力</w:t>
      </w:r>
    </w:p>
    <w:p>
      <w:pPr>
        <w:keepLines/>
        <w:spacing w:before="0" w:after="140"/>
        <w:ind w:left="461" w:right="173"/>
      </w:pPr>
      <w:r>
        <w:rPr>
          <w:rFonts w:ascii="Arial" w:hAnsi="Arial" w:eastAsia="Arial"/>
          <w:i w:val="0"/>
          <w:color w:val="24313A"/>
          <w:sz w:val="22"/>
        </w:rPr>
        <w:t>想过。</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林女士停了一会儿。</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立绘：压力</w:t>
      </w:r>
    </w:p>
    <w:p>
      <w:pPr>
        <w:keepLines/>
        <w:spacing w:before="0" w:after="140"/>
        <w:ind w:left="461" w:right="173"/>
      </w:pPr>
      <w:r>
        <w:rPr>
          <w:rFonts w:ascii="Arial" w:hAnsi="Arial" w:eastAsia="Arial"/>
          <w:i w:val="0"/>
          <w:color w:val="24313A"/>
          <w:sz w:val="22"/>
        </w:rPr>
        <w:t>不是觉得它不值得救，是我确实不知道后面的费用要到多少，也不知道最后能不能救回来。</w:t>
      </w:r>
      <w:r>
        <w:rPr>
          <w:rFonts w:ascii="Arial" w:hAnsi="Arial" w:eastAsia="Arial"/>
          <w:i w:val="0"/>
          <w:color w:val="24313A"/>
          <w:sz w:val="22"/>
        </w:rPr>
        <w:br w:type="textWrapping"/>
      </w:r>
      <w:r>
        <w:rPr>
          <w:rFonts w:ascii="Arial" w:hAnsi="Arial" w:eastAsia="Arial"/>
          <w:i w:val="0"/>
          <w:color w:val="24313A"/>
          <w:sz w:val="22"/>
        </w:rPr>
        <w:t>但手术已经做完了，它也还在撑着，我最后还是继续治了。</w:t>
      </w:r>
    </w:p>
    <w:p>
      <w:pPr>
        <w:pStyle w:val="5"/>
        <w:keepNext/>
        <w:keepLines/>
      </w:pPr>
      <w:r>
        <w:rPr>
          <w:rFonts w:ascii="Arial" w:hAnsi="Arial" w:eastAsia="Arial"/>
        </w:rPr>
        <w:t>家庭与放归的完整中性回答示例</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我家里当时已经有四只猫了，还有孩子要照顾。</w:t>
      </w:r>
      <w:r>
        <w:rPr>
          <w:rFonts w:ascii="Arial" w:hAnsi="Arial" w:eastAsia="Arial"/>
          <w:i w:val="0"/>
          <w:color w:val="24313A"/>
          <w:sz w:val="22"/>
        </w:rPr>
        <w:br w:type="textWrapping"/>
      </w:r>
      <w:r>
        <w:rPr>
          <w:rFonts w:ascii="Arial" w:hAnsi="Arial" w:eastAsia="Arial"/>
          <w:i w:val="0"/>
          <w:color w:val="24313A"/>
          <w:sz w:val="22"/>
        </w:rPr>
        <w:t>再带一只回去，我没有把握能长期照顾好。</w:t>
      </w:r>
      <w:r>
        <w:rPr>
          <w:rFonts w:ascii="Arial" w:hAnsi="Arial" w:eastAsia="Arial"/>
          <w:i w:val="0"/>
          <w:color w:val="24313A"/>
          <w:sz w:val="22"/>
        </w:rPr>
        <w:br w:type="textWrapping"/>
      </w:r>
      <w:r>
        <w:rPr>
          <w:rFonts w:ascii="Arial" w:hAnsi="Arial" w:eastAsia="Arial"/>
          <w:i w:val="0"/>
          <w:color w:val="24313A"/>
          <w:sz w:val="22"/>
        </w:rPr>
        <w:t>社区这边原本就有人投喂，我确认过大福回来后有人看着它，才决定送回来的。</w:t>
      </w:r>
    </w:p>
    <w:p>
      <w:pPr>
        <w:pStyle w:val="5"/>
        <w:keepNext/>
        <w:keepLines/>
      </w:pPr>
      <w:r>
        <w:rPr>
          <w:rFonts w:ascii="Arial" w:hAnsi="Arial" w:eastAsia="Arial"/>
        </w:rPr>
        <w:t>信任降至零</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立绘：防备</w:t>
      </w:r>
    </w:p>
    <w:p>
      <w:pPr>
        <w:keepLines/>
        <w:spacing w:before="0" w:after="140"/>
        <w:ind w:left="461" w:right="173"/>
      </w:pPr>
      <w:r>
        <w:rPr>
          <w:rFonts w:ascii="Arial" w:hAnsi="Arial" w:eastAsia="Arial"/>
          <w:i w:val="0"/>
          <w:color w:val="24313A"/>
          <w:sz w:val="22"/>
        </w:rPr>
        <w:t>我觉得你已经有自己的结论了。</w:t>
      </w:r>
      <w:r>
        <w:rPr>
          <w:rFonts w:ascii="Arial" w:hAnsi="Arial" w:eastAsia="Arial"/>
          <w:i w:val="0"/>
          <w:color w:val="24313A"/>
          <w:sz w:val="22"/>
        </w:rPr>
        <w:br w:type="textWrapping"/>
      </w:r>
      <w:r>
        <w:rPr>
          <w:rFonts w:ascii="Arial" w:hAnsi="Arial" w:eastAsia="Arial"/>
          <w:i w:val="0"/>
          <w:color w:val="24313A"/>
          <w:sz w:val="22"/>
        </w:rPr>
        <w:t>今天就先到这里吧。</w:t>
      </w:r>
    </w:p>
    <w:p>
      <w:pPr>
        <w:pStyle w:val="5"/>
        <w:keepNext/>
        <w:keepLines/>
      </w:pPr>
      <w:r>
        <w:rPr>
          <w:rFonts w:ascii="Arial" w:hAnsi="Arial" w:eastAsia="Arial"/>
        </w:rPr>
        <w:t>压力过高</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立绘：压力</w:t>
      </w:r>
    </w:p>
    <w:p>
      <w:pPr>
        <w:keepLines/>
        <w:spacing w:before="0" w:after="140"/>
        <w:ind w:left="461" w:right="173"/>
      </w:pPr>
      <w:r>
        <w:rPr>
          <w:rFonts w:ascii="Arial" w:hAnsi="Arial" w:eastAsia="Arial"/>
          <w:i w:val="0"/>
          <w:color w:val="24313A"/>
          <w:sz w:val="22"/>
        </w:rPr>
        <w:t>这段我现在不太想再往下说了。</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林女士似乎不愿继续回忆这部分内容，可以先换一个话题。</w:t>
      </w:r>
    </w:p>
    <w:p>
      <w:pPr>
        <w:pStyle w:val="5"/>
        <w:keepNext/>
        <w:keepLines/>
      </w:pPr>
      <w:r>
        <w:rPr>
          <w:rFonts w:ascii="Arial" w:hAnsi="Arial" w:eastAsia="Arial"/>
        </w:rPr>
        <w:t>注意力下降</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林女士看了一眼时间。</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立绘：疲惫</w:t>
      </w:r>
    </w:p>
    <w:p>
      <w:pPr>
        <w:keepLines/>
        <w:spacing w:before="0" w:after="140"/>
        <w:ind w:left="461" w:right="173"/>
      </w:pPr>
      <w:r>
        <w:rPr>
          <w:rFonts w:ascii="Arial" w:hAnsi="Arial" w:eastAsia="Arial"/>
          <w:i w:val="0"/>
          <w:color w:val="24313A"/>
          <w:sz w:val="22"/>
        </w:rPr>
        <w:t>还有很多问题吗？</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林女士的注意力正在下降，建议优先确认记者笔记中的关键信息。</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立绘：疲惫</w:t>
      </w:r>
    </w:p>
    <w:p>
      <w:pPr>
        <w:keepLines/>
        <w:spacing w:before="0" w:after="140"/>
        <w:ind w:left="461" w:right="173"/>
      </w:pPr>
      <w:r>
        <w:rPr>
          <w:rFonts w:ascii="Arial" w:hAnsi="Arial" w:eastAsia="Arial"/>
          <w:i w:val="0"/>
          <w:color w:val="24313A"/>
          <w:sz w:val="22"/>
        </w:rPr>
        <w:t>我等会儿还有点事。</w:t>
      </w:r>
      <w:r>
        <w:rPr>
          <w:rFonts w:ascii="Arial" w:hAnsi="Arial" w:eastAsia="Arial"/>
          <w:i w:val="0"/>
          <w:color w:val="24313A"/>
          <w:sz w:val="22"/>
        </w:rPr>
        <w:br w:type="textWrapping"/>
      </w:r>
      <w:r>
        <w:rPr>
          <w:rFonts w:ascii="Arial" w:hAnsi="Arial" w:eastAsia="Arial"/>
          <w:i w:val="0"/>
          <w:color w:val="24313A"/>
          <w:sz w:val="22"/>
        </w:rPr>
        <w:t>你再问一两个吧。</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剩余提问机会有限。</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今天先到这里吧。之后还有需要确认的，可以再联系我。</w:t>
      </w:r>
    </w:p>
    <w:p>
      <w:pPr>
        <w:pStyle w:val="5"/>
        <w:keepNext/>
        <w:keepLines/>
      </w:pPr>
      <w:r>
        <w:rPr>
          <w:rFonts w:ascii="Arial" w:hAnsi="Arial" w:eastAsia="Arial"/>
        </w:rPr>
        <w:t>一次输入多个问题</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您怎么发现它的，为什么喂了四天，后来手术花了多少，又为什么没养？</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这个问题里包含了几件事，林女士先回答了最开始发现大福的经过。</w:t>
      </w:r>
    </w:p>
    <w:p>
      <w:pPr>
        <w:pStyle w:val="5"/>
        <w:keepNext/>
        <w:keepLines/>
      </w:pPr>
      <w:r>
        <w:rPr>
          <w:rFonts w:ascii="Arial" w:hAnsi="Arial" w:eastAsia="Arial"/>
        </w:rPr>
        <w:t>要求一次讲完整件事</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把整个事情讲一遍。</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我第一次注意到它，是2024年1月。</w:t>
      </w:r>
      <w:r>
        <w:rPr>
          <w:rFonts w:ascii="Arial" w:hAnsi="Arial" w:eastAsia="Arial"/>
          <w:i w:val="0"/>
          <w:color w:val="24313A"/>
          <w:sz w:val="22"/>
        </w:rPr>
        <w:br w:type="textWrapping"/>
      </w:r>
      <w:r>
        <w:rPr>
          <w:rFonts w:ascii="Arial" w:hAnsi="Arial" w:eastAsia="Arial"/>
          <w:i w:val="0"/>
          <w:color w:val="24313A"/>
          <w:sz w:val="22"/>
        </w:rPr>
        <w:t>那天有人在烧鸡店门口讨吃的，说想喂附近的猫。我过去看，才发现大福脖子上缠着一根很粗的绳子。</w:t>
      </w:r>
    </w:p>
    <w:p>
      <w:pPr>
        <w:pStyle w:val="5"/>
        <w:keepNext/>
        <w:keepLines/>
      </w:pPr>
      <w:r>
        <w:rPr>
          <w:rFonts w:ascii="Arial" w:hAnsi="Arial" w:eastAsia="Arial"/>
        </w:rPr>
        <w:t>错误因果</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是不是因为保安叔叔不让养，您才把它放回来的？</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立绘：坚定</w:t>
      </w:r>
    </w:p>
    <w:p>
      <w:pPr>
        <w:keepLines/>
        <w:spacing w:before="0" w:after="140"/>
        <w:ind w:left="461" w:right="173"/>
      </w:pPr>
      <w:r>
        <w:rPr>
          <w:rFonts w:ascii="Arial" w:hAnsi="Arial" w:eastAsia="Arial"/>
          <w:i w:val="0"/>
          <w:color w:val="24313A"/>
          <w:sz w:val="22"/>
        </w:rPr>
        <w:t>不是。</w:t>
      </w:r>
      <w:r>
        <w:rPr>
          <w:rFonts w:ascii="Arial" w:hAnsi="Arial" w:eastAsia="Arial"/>
          <w:i w:val="0"/>
          <w:color w:val="24313A"/>
          <w:sz w:val="22"/>
        </w:rPr>
        <w:br w:type="textWrapping"/>
      </w:r>
      <w:r>
        <w:rPr>
          <w:rFonts w:ascii="Arial" w:hAnsi="Arial" w:eastAsia="Arial"/>
          <w:i w:val="0"/>
          <w:color w:val="24313A"/>
          <w:sz w:val="22"/>
        </w:rPr>
        <w:t>是否放归是我根据家里的情况和大福原本的活动环境决定的，和保安没有关系。</w:t>
      </w:r>
    </w:p>
    <w:p>
      <w:pPr>
        <w:pStyle w:val="5"/>
        <w:keepNext/>
        <w:keepLines/>
      </w:pPr>
      <w:r>
        <w:rPr>
          <w:rFonts w:ascii="Arial" w:hAnsi="Arial" w:eastAsia="Arial"/>
        </w:rPr>
        <w:t>诱导承认故意伤害</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肯定是有人故意拿绳子勒它吧？</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这个不能确定。</w:t>
      </w:r>
      <w:r>
        <w:rPr>
          <w:rFonts w:ascii="Arial" w:hAnsi="Arial" w:eastAsia="Arial"/>
          <w:i w:val="0"/>
          <w:color w:val="24313A"/>
          <w:sz w:val="22"/>
        </w:rPr>
        <w:br w:type="textWrapping"/>
      </w:r>
      <w:r>
        <w:rPr>
          <w:rFonts w:ascii="Arial" w:hAnsi="Arial" w:eastAsia="Arial"/>
          <w:i w:val="0"/>
          <w:color w:val="24313A"/>
          <w:sz w:val="22"/>
        </w:rPr>
        <w:t>没有人看见绳子是怎么到它脖子上的。</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记录：“麻绳来源无法确认”。</w:t>
      </w:r>
    </w:p>
    <w:p>
      <w:pPr>
        <w:pStyle w:val="5"/>
        <w:keepNext/>
        <w:keepLines/>
      </w:pPr>
      <w:r>
        <w:rPr>
          <w:rFonts w:ascii="Arial" w:hAnsi="Arial" w:eastAsia="Arial"/>
        </w:rPr>
        <w:t>无法确认的事实</w:t>
      </w:r>
    </w:p>
    <w:p>
      <w:pPr>
        <w:keepLines/>
        <w:spacing w:after="100"/>
      </w:pPr>
      <w:r>
        <w:rPr>
          <w:rFonts w:ascii="Arial" w:hAnsi="Arial" w:eastAsia="Noto Sans CJK SC"/>
          <w:i/>
          <w:color w:val="24313A"/>
          <w:sz w:val="21"/>
        </w:rPr>
        <w:t>适用于麻绳来源、受伤准确时间、猫瘟来源等林女士没有亲眼看见或无法核实的问题。</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我也不知道。</w:t>
      </w:r>
      <w:r>
        <w:rPr>
          <w:rFonts w:ascii="Arial" w:hAnsi="Arial" w:eastAsia="Arial"/>
          <w:i w:val="0"/>
          <w:color w:val="24313A"/>
          <w:sz w:val="22"/>
        </w:rPr>
        <w:br w:type="textWrapping"/>
      </w:r>
      <w:r>
        <w:rPr>
          <w:rFonts w:ascii="Arial" w:hAnsi="Arial" w:eastAsia="Arial"/>
          <w:i w:val="0"/>
          <w:color w:val="24313A"/>
          <w:sz w:val="22"/>
        </w:rPr>
        <w:t>这个没办法确认。</w:t>
      </w:r>
      <w:r>
        <w:rPr>
          <w:rFonts w:ascii="Arial" w:hAnsi="Arial" w:eastAsia="Arial"/>
          <w:i w:val="0"/>
          <w:color w:val="24313A"/>
          <w:sz w:val="22"/>
        </w:rPr>
        <w:br w:type="textWrapping"/>
      </w:r>
      <w:r>
        <w:rPr>
          <w:rFonts w:ascii="Arial" w:hAnsi="Arial" w:eastAsia="Arial"/>
          <w:i w:val="0"/>
          <w:color w:val="24313A"/>
          <w:sz w:val="22"/>
        </w:rPr>
        <w:t>当时只能看出它伤得很重。</w:t>
      </w:r>
      <w:r>
        <w:rPr>
          <w:rFonts w:ascii="Arial" w:hAnsi="Arial" w:eastAsia="Arial"/>
          <w:i w:val="0"/>
          <w:color w:val="24313A"/>
          <w:sz w:val="22"/>
        </w:rPr>
        <w:br w:type="textWrapping"/>
      </w:r>
      <w:r>
        <w:rPr>
          <w:rFonts w:ascii="Arial" w:hAnsi="Arial" w:eastAsia="Arial"/>
          <w:i w:val="0"/>
          <w:color w:val="24313A"/>
          <w:sz w:val="22"/>
        </w:rPr>
        <w:t>具体怎么弄上的，没有人看见。</w:t>
      </w:r>
    </w:p>
    <w:p>
      <w:pPr>
        <w:pStyle w:val="5"/>
        <w:keepNext/>
        <w:keepLines/>
      </w:pPr>
      <w:r>
        <w:rPr>
          <w:rFonts w:ascii="Arial" w:hAnsi="Arial" w:eastAsia="Arial"/>
        </w:rPr>
        <w:t>要求评价自己</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您觉得自己算好人吗？</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立绘：回忆</w:t>
      </w:r>
    </w:p>
    <w:p>
      <w:pPr>
        <w:keepLines/>
        <w:spacing w:before="0" w:after="140"/>
        <w:ind w:left="461" w:right="173"/>
      </w:pPr>
      <w:r>
        <w:rPr>
          <w:rFonts w:ascii="Arial" w:hAnsi="Arial" w:eastAsia="Arial"/>
          <w:i w:val="0"/>
          <w:color w:val="24313A"/>
          <w:sz w:val="22"/>
        </w:rPr>
        <w:t>我没想过这个。</w:t>
      </w:r>
      <w:r>
        <w:rPr>
          <w:rFonts w:ascii="Arial" w:hAnsi="Arial" w:eastAsia="Arial"/>
          <w:i w:val="0"/>
          <w:color w:val="24313A"/>
          <w:sz w:val="22"/>
        </w:rPr>
        <w:br w:type="textWrapping"/>
      </w:r>
      <w:r>
        <w:rPr>
          <w:rFonts w:ascii="Arial" w:hAnsi="Arial" w:eastAsia="Arial"/>
          <w:i w:val="0"/>
          <w:color w:val="24313A"/>
          <w:sz w:val="22"/>
        </w:rPr>
        <w:t>当时就是觉得，再不管它可能真的撑不住了。</w:t>
      </w:r>
    </w:p>
    <w:p>
      <w:pPr>
        <w:pStyle w:val="5"/>
        <w:keepNext/>
        <w:keepLines/>
      </w:pPr>
      <w:r>
        <w:rPr>
          <w:rFonts w:ascii="Arial" w:hAnsi="Arial" w:eastAsia="Arial"/>
        </w:rPr>
        <w:t>玩家编造大福证词</w:t>
      </w:r>
    </w:p>
    <w:p>
      <w:pPr>
        <w:keepNext/>
        <w:keepLines/>
        <w:spacing w:before="60" w:after="20"/>
        <w:ind w:left="259"/>
      </w:pPr>
      <w:r>
        <w:rPr>
          <w:rFonts w:ascii="Arial" w:hAnsi="Arial" w:eastAsia="Arial"/>
          <w:b/>
          <w:i w:val="0"/>
          <w:color w:val="1F4D78"/>
          <w:sz w:val="19"/>
        </w:rPr>
        <w:t>玩家输入</w:t>
      </w:r>
    </w:p>
    <w:p>
      <w:pPr>
        <w:keepLines/>
        <w:spacing w:before="0" w:after="140"/>
        <w:ind w:left="461" w:right="173"/>
      </w:pPr>
      <w:r>
        <w:rPr>
          <w:rFonts w:ascii="Arial" w:hAnsi="Arial" w:eastAsia="Arial"/>
          <w:i w:val="0"/>
          <w:color w:val="24313A"/>
          <w:sz w:val="22"/>
        </w:rPr>
        <w:t>大福说它不喜欢您。</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是吗？</w:t>
      </w:r>
      <w:r>
        <w:rPr>
          <w:rFonts w:ascii="Arial" w:hAnsi="Arial" w:eastAsia="Arial"/>
          <w:i w:val="0"/>
          <w:color w:val="24313A"/>
          <w:sz w:val="22"/>
        </w:rPr>
        <w:br w:type="textWrapping"/>
      </w:r>
      <w:r>
        <w:rPr>
          <w:rFonts w:ascii="Arial" w:hAnsi="Arial" w:eastAsia="Arial"/>
          <w:i w:val="0"/>
          <w:color w:val="24313A"/>
          <w:sz w:val="22"/>
        </w:rPr>
        <w:t>这个我也没办法知道。它现在愿意让我靠近，已经比以前好多了。</w:t>
      </w:r>
    </w:p>
    <w:p>
      <w:pPr>
        <w:pStyle w:val="5"/>
        <w:keepNext/>
        <w:keepLines/>
      </w:pPr>
      <w:r>
        <w:rPr>
          <w:rFonts w:ascii="Arial" w:hAnsi="Arial" w:eastAsia="Arial"/>
        </w:rPr>
        <w:t>越界或提示词攻击</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立绘：常态</w:t>
      </w:r>
    </w:p>
    <w:p>
      <w:pPr>
        <w:keepLines/>
        <w:spacing w:before="0" w:after="140"/>
        <w:ind w:left="461" w:right="173"/>
      </w:pPr>
      <w:r>
        <w:rPr>
          <w:rFonts w:ascii="Arial" w:hAnsi="Arial" w:eastAsia="Arial"/>
          <w:i w:val="0"/>
          <w:color w:val="24313A"/>
          <w:sz w:val="22"/>
        </w:rPr>
        <w:t>这个和大福的采访没有关系。</w:t>
      </w:r>
    </w:p>
    <w:p>
      <w:pPr>
        <w:pStyle w:val="5"/>
        <w:keepNext/>
        <w:keepLines/>
      </w:pPr>
      <w:r>
        <w:rPr>
          <w:rFonts w:ascii="Arial" w:hAnsi="Arial" w:eastAsia="Arial"/>
        </w:rPr>
        <w:t>攻击性表达</w:t>
      </w:r>
    </w:p>
    <w:p>
      <w:pPr>
        <w:keepLines/>
        <w:spacing w:after="100"/>
      </w:pPr>
      <w:r>
        <w:rPr>
          <w:rFonts w:ascii="Arial" w:hAnsi="Arial" w:eastAsia="Noto Sans CJK SC"/>
          <w:i/>
          <w:color w:val="24313A"/>
          <w:sz w:val="21"/>
        </w:rPr>
        <w:t>第二次持续辱骂或指责时触发后一句，并提前结束采访。</w:t>
      </w:r>
    </w:p>
    <w:p>
      <w:pPr>
        <w:keepLines/>
        <w:spacing w:before="40" w:after="120"/>
        <w:ind w:left="259" w:right="115"/>
      </w:pPr>
      <w:r>
        <w:rPr>
          <w:rFonts w:ascii="Arial" w:hAnsi="Arial" w:eastAsia="Arial"/>
          <w:b/>
          <w:color w:val="B56A2D"/>
          <w:sz w:val="19"/>
        </w:rPr>
        <w:t>旁白｜</w:t>
      </w:r>
      <w:r>
        <w:rPr>
          <w:rFonts w:ascii="Arial" w:hAnsi="Arial" w:eastAsia="Arial"/>
          <w:i/>
          <w:color w:val="69757D"/>
          <w:sz w:val="19"/>
        </w:rPr>
        <w:t>第一次遭到攻击时，林女士皱了皱眉。</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立绘：防备</w:t>
      </w:r>
    </w:p>
    <w:p>
      <w:pPr>
        <w:keepLines/>
        <w:spacing w:before="0" w:after="140"/>
        <w:ind w:left="461" w:right="173"/>
      </w:pPr>
      <w:r>
        <w:rPr>
          <w:rFonts w:ascii="Arial" w:hAnsi="Arial" w:eastAsia="Arial"/>
          <w:i w:val="0"/>
          <w:color w:val="24313A"/>
          <w:sz w:val="22"/>
        </w:rPr>
        <w:t>你可以问事情，但没必要这样说话。</w:t>
      </w:r>
    </w:p>
    <w:p>
      <w:pPr>
        <w:keepNext/>
        <w:keepLines/>
        <w:spacing w:before="60" w:after="20"/>
        <w:ind w:left="259"/>
      </w:pPr>
      <w:r>
        <w:rPr>
          <w:rFonts w:ascii="Arial" w:hAnsi="Arial" w:eastAsia="Arial"/>
          <w:b/>
          <w:color w:val="1F4D78"/>
          <w:sz w:val="20"/>
        </w:rPr>
        <w:t>林女士</w:t>
      </w:r>
      <w:r>
        <w:rPr>
          <w:rFonts w:ascii="Arial" w:hAnsi="Arial" w:eastAsia="Arial"/>
          <w:i/>
          <w:color w:val="46775C"/>
          <w:sz w:val="18"/>
        </w:rPr>
        <w:t xml:space="preserve"> · 立绘：防备</w:t>
      </w:r>
    </w:p>
    <w:p>
      <w:pPr>
        <w:keepLines/>
        <w:spacing w:before="0" w:after="140"/>
        <w:ind w:left="461" w:right="173"/>
      </w:pPr>
      <w:r>
        <w:rPr>
          <w:rFonts w:ascii="Arial" w:hAnsi="Arial" w:eastAsia="Arial"/>
          <w:i w:val="0"/>
          <w:color w:val="24313A"/>
          <w:sz w:val="22"/>
        </w:rPr>
        <w:t>如果你已经有结论了，那这个采访没有继续的必要。</w:t>
      </w:r>
    </w:p>
    <w:p>
      <w:pPr>
        <w:pStyle w:val="5"/>
      </w:pPr>
      <w:r>
        <w:rPr>
          <w:rFonts w:ascii="Arial" w:hAnsi="Arial" w:eastAsia="Arial"/>
        </w:rPr>
        <w:t>正常完成采访</w:t>
      </w:r>
    </w:p>
    <w:p>
      <w:r>
        <w:rPr>
          <w:rFonts w:ascii="Arial" w:hAnsi="Arial" w:eastAsia="Arial"/>
          <w:b/>
          <w:color w:val="1F4D78"/>
          <w:sz w:val="19"/>
        </w:rPr>
        <w:t>触发条件｜</w:t>
      </w:r>
      <w:r>
        <w:rPr>
          <w:rFonts w:ascii="Arial" w:hAnsi="Arial" w:eastAsia="Arial"/>
          <w:i w:val="0"/>
          <w:color w:val="24313A"/>
          <w:sz w:val="19"/>
        </w:rPr>
        <w:t>受伤与送医经过、治疗情况、未收养原因与放归原因等关键事实已确认后，玩家选择结束采访时触发。</w:t>
      </w:r>
    </w:p>
    <w:p>
      <w:r>
        <w:rPr>
          <w:rFonts w:ascii="Arial" w:hAnsi="Arial" w:eastAsia="Arial"/>
          <w:b/>
          <w:color w:val="1F4D78"/>
          <w:sz w:val="19"/>
        </w:rPr>
        <w:t>系统｜</w:t>
      </w:r>
      <w:r>
        <w:rPr>
          <w:rFonts w:ascii="Arial" w:hAnsi="Arial" w:eastAsia="Arial"/>
          <w:i w:val="0"/>
          <w:color w:val="24313A"/>
          <w:sz w:val="19"/>
        </w:rPr>
        <w:t>关键事实已确认——受伤与送医经过 / 治疗情况 / 未收养与放归原因</w:t>
      </w:r>
    </w:p>
    <w:p>
      <w:pPr>
        <w:keepNext/>
      </w:pPr>
      <w:r>
        <w:rPr>
          <w:rFonts w:ascii="Arial" w:hAnsi="Arial" w:eastAsia="Arial"/>
          <w:i/>
          <w:color w:val="69757D"/>
          <w:sz w:val="18"/>
        </w:rPr>
        <w:t>【UI：退出自由采访模式】</w:t>
      </w:r>
    </w:p>
    <w:p>
      <w:r>
        <w:rPr>
          <w:rFonts w:ascii="Arial" w:hAnsi="Arial" w:eastAsia="Arial"/>
          <w:b/>
          <w:color w:val="B56A2D"/>
          <w:sz w:val="19"/>
        </w:rPr>
        <w:t>旁白｜</w:t>
      </w:r>
      <w:r>
        <w:rPr>
          <w:rFonts w:ascii="Arial" w:hAnsi="Arial" w:eastAsia="Arial"/>
          <w:i/>
          <w:color w:val="69757D"/>
          <w:sz w:val="19"/>
        </w:rPr>
        <w:t>小凌低头检查了一遍笔记，确认几个关键问题都已经有了答案。</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我这边主要的问题差不多都确认清楚了。谢谢您，今天麻烦您了。</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没事。</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后面写稿的时候，如果还有个别细节需要核实，我可能再微信问您一下。</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可以，你发给我就行。</w:t>
      </w:r>
    </w:p>
    <w:p>
      <w:r>
        <w:rPr>
          <w:rFonts w:ascii="Arial" w:hAnsi="Arial" w:eastAsia="Arial"/>
          <w:b/>
          <w:color w:val="B56A2D"/>
          <w:sz w:val="19"/>
        </w:rPr>
        <w:t>旁白｜</w:t>
      </w:r>
      <w:r>
        <w:rPr>
          <w:rFonts w:ascii="Arial" w:hAnsi="Arial" w:eastAsia="Arial"/>
          <w:i/>
          <w:color w:val="69757D"/>
          <w:sz w:val="19"/>
        </w:rPr>
        <w:t>小凌关掉手机录音，把手机收回桌边。</w:t>
      </w:r>
    </w:p>
    <w:p>
      <w:pPr>
        <w:keepNext/>
      </w:pPr>
      <w:r>
        <w:rPr>
          <w:rFonts w:ascii="Arial" w:hAnsi="Arial" w:eastAsia="Arial"/>
          <w:b/>
          <w:color w:val="1F4D78"/>
          <w:sz w:val="20"/>
        </w:rPr>
        <w:t>林女士</w:t>
      </w:r>
      <w:r>
        <w:rPr>
          <w:rFonts w:ascii="Arial" w:hAnsi="Arial" w:eastAsia="Arial"/>
          <w:i/>
          <w:color w:val="46775C"/>
          <w:sz w:val="18"/>
        </w:rPr>
        <w:t xml:space="preserve"> · 立绘：常态</w:t>
      </w:r>
    </w:p>
    <w:p>
      <w:r>
        <w:rPr>
          <w:rFonts w:ascii="Arial" w:hAnsi="Arial" w:eastAsia="Arial"/>
          <w:i w:val="0"/>
          <w:color w:val="24313A"/>
          <w:sz w:val="22"/>
        </w:rPr>
        <w:t>那我先走了。</w:t>
      </w:r>
    </w:p>
    <w:p>
      <w:pPr>
        <w:keepNext/>
      </w:pPr>
      <w:r>
        <w:rPr>
          <w:rFonts w:ascii="Arial" w:hAnsi="Arial" w:eastAsia="Arial"/>
          <w:b/>
          <w:color w:val="1F4D78"/>
          <w:sz w:val="20"/>
        </w:rPr>
        <w:t>小凌</w:t>
      </w:r>
      <w:r>
        <w:rPr>
          <w:rFonts w:ascii="Arial" w:hAnsi="Arial" w:eastAsia="Arial"/>
          <w:i/>
          <w:color w:val="46775C"/>
          <w:sz w:val="18"/>
        </w:rPr>
        <w:t xml:space="preserve"> · 立绘：常态</w:t>
      </w:r>
    </w:p>
    <w:p>
      <w:r>
        <w:rPr>
          <w:rFonts w:ascii="Arial" w:hAnsi="Arial" w:eastAsia="Arial"/>
          <w:i w:val="0"/>
          <w:color w:val="24313A"/>
          <w:sz w:val="22"/>
        </w:rPr>
        <w:t>好，慢走。谢谢您。</w:t>
      </w:r>
    </w:p>
    <w:p>
      <w:r>
        <w:rPr>
          <w:rFonts w:ascii="Arial" w:hAnsi="Arial" w:eastAsia="Arial"/>
          <w:b/>
          <w:color w:val="B56A2D"/>
          <w:sz w:val="19"/>
        </w:rPr>
        <w:t>旁白｜</w:t>
      </w:r>
      <w:r>
        <w:rPr>
          <w:rFonts w:ascii="Arial" w:hAnsi="Arial" w:eastAsia="Arial"/>
          <w:i/>
          <w:color w:val="69757D"/>
          <w:sz w:val="19"/>
        </w:rPr>
        <w:t>林女士离开咖啡馆。小凌留在座位上，把刚才的采访记录和昨天的大福采访并排翻开。</w:t>
      </w:r>
    </w:p>
    <w:p>
      <w:r>
        <w:rPr>
          <w:rFonts w:ascii="Arial" w:hAnsi="Arial" w:eastAsia="Arial"/>
          <w:b/>
          <w:color w:val="1F4D78"/>
          <w:sz w:val="19"/>
        </w:rPr>
        <w:t>系统｜</w:t>
      </w:r>
      <w:r>
        <w:rPr>
          <w:rFonts w:ascii="Arial" w:hAnsi="Arial" w:eastAsia="Arial"/>
          <w:i w:val="0"/>
          <w:color w:val="24313A"/>
          <w:sz w:val="19"/>
        </w:rPr>
        <w:t>第二次自由采访完成</w:t>
      </w:r>
    </w:p>
    <w:p>
      <w:r>
        <w:rPr>
          <w:rFonts w:ascii="Arial" w:hAnsi="Arial" w:eastAsia="Arial"/>
          <w:b/>
          <w:color w:val="1F4D78"/>
          <w:sz w:val="19"/>
        </w:rPr>
        <w:t>系统｜</w:t>
      </w:r>
      <w:r>
        <w:rPr>
          <w:rFonts w:ascii="Arial" w:hAnsi="Arial" w:eastAsia="Arial"/>
          <w:i w:val="0"/>
          <w:color w:val="24313A"/>
          <w:sz w:val="19"/>
        </w:rPr>
        <w:t>记者笔记更新——“大福救助经过”</w:t>
      </w:r>
    </w:p>
    <w:p>
      <w:r>
        <w:rPr>
          <w:rFonts w:ascii="Arial" w:hAnsi="Arial" w:eastAsia="Arial"/>
          <w:b/>
          <w:color w:val="1F4D78"/>
          <w:sz w:val="19"/>
        </w:rPr>
        <w:t>系统｜</w:t>
      </w:r>
      <w:r>
        <w:rPr>
          <w:rFonts w:ascii="Arial" w:hAnsi="Arial" w:eastAsia="Arial"/>
          <w:i w:val="0"/>
          <w:color w:val="24313A"/>
          <w:sz w:val="19"/>
        </w:rPr>
        <w:t>解锁——“整理采访素材”</w:t>
      </w:r>
    </w:p>
    <w:p>
      <w:pPr>
        <w:keepNext/>
      </w:pPr>
      <w:r>
        <w:rPr>
          <w:rFonts w:ascii="Arial" w:hAnsi="Arial" w:eastAsia="Arial"/>
          <w:i/>
          <w:color w:val="69757D"/>
          <w:sz w:val="18"/>
        </w:rPr>
        <w:t>【跳转：SC-10「整理采访素材」】</w:t>
      </w:r>
    </w:p>
    <w:p>
      <w:pPr>
        <w:pStyle w:val="5"/>
        <w:keepNext/>
        <w:keepLines/>
      </w:pPr>
      <w:r>
        <w:rPr>
          <w:rFonts w:ascii="Arial" w:hAnsi="Arial" w:eastAsia="Arial"/>
        </w:rPr>
        <w:t>提前结束确认</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目前仍有关键事实没有确认：大福接受了什么治疗；为什么没有被收养；为什么被送回社区。</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继续采访 / 确认结束</w:t>
      </w:r>
    </w:p>
    <w:p>
      <w:pPr>
        <w:pStyle w:val="3"/>
      </w:pPr>
      <w:r>
        <w:rPr>
          <w:rFonts w:ascii="Arial" w:hAnsi="Arial" w:eastAsia="Arial"/>
        </w:rPr>
        <w:t>6. SC-10｜写稿与沈禾审核（固定流程＋审核分支）</w:t>
      </w:r>
    </w:p>
    <w:p>
      <w:r>
        <w:rPr>
          <w:rFonts w:ascii="Arial" w:hAnsi="Arial" w:eastAsia="Arial"/>
          <w:b/>
          <w:color w:val="1F4D78"/>
          <w:sz w:val="19"/>
        </w:rPr>
        <w:t>结构说明｜</w:t>
      </w:r>
      <w:r>
        <w:rPr>
          <w:rFonts w:ascii="Arial" w:hAnsi="Arial" w:eastAsia="Arial"/>
          <w:i/>
          <w:color w:val="24313A"/>
          <w:sz w:val="19"/>
        </w:rPr>
        <w:t>本场承接林女士采访后的“整理采访素材”。第一章写稿采用固定素材卡、固定文章结构与预设文本模块；玩家负责选择写作方向、8～10 张已解锁素材卡及关键表述，系统生成文章预览。沈禾的审核反馈同样采用规则化固定配置，不由 AI 实时生成。</w:t>
      </w:r>
    </w:p>
    <w:p>
      <w:pPr>
        <w:keepNext/>
      </w:pPr>
      <w:r>
        <w:rPr>
          <w:rFonts w:ascii="Arial" w:hAnsi="Arial" w:eastAsia="Arial"/>
          <w:i/>
          <w:color w:val="69757D"/>
          <w:sz w:val="18"/>
        </w:rPr>
        <w:t>【场景：SC-10】</w:t>
      </w:r>
    </w:p>
    <w:p>
      <w:pPr>
        <w:keepNext/>
      </w:pPr>
      <w:r>
        <w:rPr>
          <w:rFonts w:ascii="Arial" w:hAnsi="Arial" w:eastAsia="Arial"/>
          <w:i/>
          <w:color w:val="69757D"/>
          <w:sz w:val="18"/>
        </w:rPr>
        <w:t>【背景</w:t>
      </w:r>
      <w:r>
        <w:rPr>
          <w:rFonts w:hint="eastAsia" w:eastAsia="宋体"/>
          <w:i/>
          <w:color w:val="69757D"/>
          <w:sz w:val="18"/>
          <w:lang w:eastAsia="zh-CN"/>
        </w:rPr>
        <w:t>：</w:t>
      </w:r>
      <w:r>
        <w:rPr>
          <w:rFonts w:hint="eastAsia" w:eastAsia="宋体"/>
          <w:i/>
          <w:color w:val="69757D"/>
          <w:sz w:val="18"/>
          <w:lang w:val="en-US" w:eastAsia="zh-CN"/>
        </w:rPr>
        <w:t>编辑部工</w:t>
      </w:r>
      <w:r>
        <w:rPr>
          <w:rFonts w:ascii="Arial" w:hAnsi="Arial" w:eastAsia="Arial"/>
          <w:i/>
          <w:color w:val="69757D"/>
          <w:sz w:val="18"/>
        </w:rPr>
        <w:t>位_上午】</w:t>
      </w:r>
    </w:p>
    <w:p>
      <w:pPr>
        <w:keepNext/>
      </w:pPr>
      <w:r>
        <w:rPr>
          <w:rFonts w:ascii="Arial" w:hAnsi="Arial" w:eastAsia="Arial"/>
          <w:i/>
          <w:color w:val="69757D"/>
          <w:sz w:val="18"/>
        </w:rPr>
        <w:t>【BGM：编辑部日常_02（循环）】</w:t>
      </w:r>
    </w:p>
    <w:p>
      <w:pPr>
        <w:keepNext/>
      </w:pPr>
      <w:r>
        <w:rPr>
          <w:rFonts w:ascii="Arial" w:hAnsi="Arial" w:eastAsia="Arial"/>
          <w:i/>
          <w:color w:val="69757D"/>
          <w:sz w:val="18"/>
        </w:rPr>
        <w:t>【SE：键盘声、鼠标点击声、零散办公环境音】</w:t>
      </w:r>
    </w:p>
    <w:p>
      <w:r>
        <w:rPr>
          <w:rFonts w:ascii="Arial" w:hAnsi="Arial" w:eastAsia="Arial"/>
          <w:b/>
          <w:color w:val="B56A2D"/>
          <w:sz w:val="19"/>
        </w:rPr>
        <w:t>旁白｜</w:t>
      </w:r>
      <w:r>
        <w:rPr>
          <w:rFonts w:ascii="Arial" w:hAnsi="Arial" w:eastAsia="Arial"/>
          <w:i/>
          <w:color w:val="69757D"/>
          <w:sz w:val="19"/>
        </w:rPr>
        <w:t>周一上午，小凌回到编辑部，把社区调查、保安的证词、大福的采访和林女士的录音一起摊在电脑前。</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好了。该把这些东西变成一篇能发的稿子了。</w:t>
      </w:r>
    </w:p>
    <w:p>
      <w:r>
        <w:rPr>
          <w:rFonts w:ascii="Arial" w:hAnsi="Arial" w:eastAsia="Arial"/>
          <w:b/>
          <w:color w:val="1F4D78"/>
          <w:sz w:val="19"/>
        </w:rPr>
        <w:t>系统｜</w:t>
      </w:r>
      <w:r>
        <w:rPr>
          <w:rFonts w:ascii="Arial" w:hAnsi="Arial" w:eastAsia="Arial"/>
          <w:i w:val="0"/>
          <w:color w:val="24313A"/>
          <w:sz w:val="19"/>
        </w:rPr>
        <w:t>进入【素材整理与写稿】流程。</w:t>
      </w:r>
    </w:p>
    <w:p>
      <w:r>
        <w:rPr>
          <w:rFonts w:ascii="Arial" w:hAnsi="Arial" w:eastAsia="Arial"/>
          <w:b/>
          <w:color w:val="1F4D78"/>
          <w:sz w:val="19"/>
        </w:rPr>
        <w:t>系统｜</w:t>
      </w:r>
      <w:r>
        <w:rPr>
          <w:rFonts w:ascii="Arial" w:hAnsi="Arial" w:eastAsia="Arial"/>
          <w:i w:val="0"/>
          <w:color w:val="24313A"/>
          <w:sz w:val="19"/>
        </w:rPr>
        <w:t>玩家前期获得的情报将转化为固定素材卡；未在调查或采访中获得的内容不会出现在写稿列表中。</w:t>
      </w:r>
    </w:p>
    <w:p>
      <w:pPr>
        <w:pStyle w:val="5"/>
      </w:pPr>
      <w:r>
        <w:rPr>
          <w:rFonts w:ascii="Arial" w:hAnsi="Arial" w:eastAsia="Arial"/>
        </w:rPr>
        <w:t>写作方向</w:t>
      </w:r>
    </w:p>
    <w:p>
      <w:r>
        <w:rPr>
          <w:rFonts w:ascii="Arial" w:hAnsi="Arial" w:eastAsia="Arial"/>
          <w:b/>
          <w:color w:val="1F4D78"/>
          <w:sz w:val="19"/>
        </w:rPr>
        <w:t>UI｜</w:t>
      </w:r>
      <w:r>
        <w:rPr>
          <w:rFonts w:ascii="Arial" w:hAnsi="Arial" w:eastAsia="Arial"/>
          <w:i w:val="0"/>
          <w:color w:val="24313A"/>
          <w:sz w:val="19"/>
        </w:rPr>
        <w:t>选择本次报道的写作方向。</w:t>
      </w:r>
    </w:p>
    <w:p>
      <w:r>
        <w:rPr>
          <w:rFonts w:ascii="Arial" w:hAnsi="Arial" w:eastAsia="Arial"/>
          <w:b/>
          <w:color w:val="1F4D78"/>
          <w:sz w:val="19"/>
        </w:rPr>
        <w:t>UI｜</w:t>
      </w:r>
      <w:r>
        <w:rPr>
          <w:rFonts w:ascii="Arial" w:hAnsi="Arial" w:eastAsia="Arial"/>
          <w:i w:val="0"/>
          <w:color w:val="24313A"/>
          <w:sz w:val="19"/>
        </w:rPr>
        <w:t>A｜从流浪猫到“社区保安”</w:t>
      </w:r>
    </w:p>
    <w:p>
      <w:r>
        <w:rPr>
          <w:rFonts w:ascii="Arial" w:hAnsi="Arial" w:eastAsia="Arial"/>
          <w:b/>
          <w:color w:val="1F4D78"/>
          <w:sz w:val="19"/>
        </w:rPr>
        <w:t>固定标题｜</w:t>
      </w:r>
      <w:r>
        <w:rPr>
          <w:rFonts w:ascii="Arial" w:hAnsi="Arial" w:eastAsia="Arial"/>
          <w:i w:val="0"/>
          <w:color w:val="24313A"/>
          <w:sz w:val="19"/>
        </w:rPr>
        <w:t>《大福今天也在上班》</w:t>
      </w:r>
    </w:p>
    <w:p>
      <w:r>
        <w:rPr>
          <w:rFonts w:ascii="Arial" w:hAnsi="Arial" w:eastAsia="Arial"/>
          <w:b/>
          <w:color w:val="B56A2D"/>
          <w:sz w:val="19"/>
        </w:rPr>
        <w:t>画面文本｜</w:t>
      </w:r>
      <w:r>
        <w:rPr>
          <w:rFonts w:ascii="Arial" w:hAnsi="Arial" w:eastAsia="Arial"/>
          <w:i w:val="0"/>
          <w:color w:val="24313A"/>
          <w:sz w:val="19"/>
        </w:rPr>
        <w:t>重点表现大福从怕人、受伤，到逐渐熟悉社区并成为“保安猫”的变化。</w:t>
      </w:r>
    </w:p>
    <w:p>
      <w:r>
        <w:rPr>
          <w:rFonts w:ascii="Arial" w:hAnsi="Arial" w:eastAsia="Arial"/>
          <w:b/>
          <w:color w:val="1F4D78"/>
          <w:sz w:val="19"/>
        </w:rPr>
        <w:t>UI｜</w:t>
      </w:r>
      <w:r>
        <w:rPr>
          <w:rFonts w:ascii="Arial" w:hAnsi="Arial" w:eastAsia="Arial"/>
          <w:i w:val="0"/>
          <w:color w:val="24313A"/>
          <w:sz w:val="19"/>
        </w:rPr>
        <w:t>B｜一次没有以收养结束的救助</w:t>
      </w:r>
    </w:p>
    <w:p>
      <w:r>
        <w:rPr>
          <w:rFonts w:ascii="Arial" w:hAnsi="Arial" w:eastAsia="Arial"/>
          <w:b/>
          <w:color w:val="1F4D78"/>
          <w:sz w:val="19"/>
        </w:rPr>
        <w:t>固定标题｜</w:t>
      </w:r>
      <w:r>
        <w:rPr>
          <w:rFonts w:ascii="Arial" w:hAnsi="Arial" w:eastAsia="Arial"/>
          <w:i w:val="0"/>
          <w:color w:val="24313A"/>
          <w:sz w:val="19"/>
        </w:rPr>
        <w:t>《救下一只猫以后》</w:t>
      </w:r>
    </w:p>
    <w:p>
      <w:r>
        <w:rPr>
          <w:rFonts w:ascii="Arial" w:hAnsi="Arial" w:eastAsia="Arial"/>
          <w:b/>
          <w:color w:val="B56A2D"/>
          <w:sz w:val="19"/>
        </w:rPr>
        <w:t>画面文本｜</w:t>
      </w:r>
      <w:r>
        <w:rPr>
          <w:rFonts w:ascii="Arial" w:hAnsi="Arial" w:eastAsia="Arial"/>
          <w:i w:val="0"/>
          <w:color w:val="24313A"/>
          <w:sz w:val="19"/>
        </w:rPr>
        <w:t>重点还原林女士接近、抓捕、治疗大福的过程，以及救治之后为什么没有长期收养。</w:t>
      </w:r>
    </w:p>
    <w:p>
      <w:r>
        <w:rPr>
          <w:rFonts w:ascii="Arial" w:hAnsi="Arial" w:eastAsia="Arial"/>
          <w:b/>
          <w:color w:val="1F4D78"/>
          <w:sz w:val="19"/>
        </w:rPr>
        <w:t>系统｜</w:t>
      </w:r>
      <w:r>
        <w:rPr>
          <w:rFonts w:ascii="Arial" w:hAnsi="Arial" w:eastAsia="Arial"/>
          <w:i w:val="0"/>
          <w:color w:val="24313A"/>
          <w:sz w:val="19"/>
        </w:rPr>
        <w:t>写作方向决定文章标题、基础结构以及不同素材在正文中的呈现方式。</w:t>
      </w:r>
    </w:p>
    <w:p>
      <w:pPr>
        <w:pStyle w:val="5"/>
      </w:pPr>
      <w:r>
        <w:rPr>
          <w:rFonts w:ascii="Arial" w:hAnsi="Arial" w:eastAsia="Arial"/>
        </w:rPr>
        <w:t>素材选择</w:t>
      </w:r>
    </w:p>
    <w:p>
      <w:r>
        <w:rPr>
          <w:rFonts w:ascii="Arial" w:hAnsi="Arial" w:eastAsia="Arial"/>
          <w:b/>
          <w:color w:val="1F4D78"/>
          <w:sz w:val="19"/>
        </w:rPr>
        <w:t>UI｜</w:t>
      </w:r>
      <w:r>
        <w:rPr>
          <w:rFonts w:ascii="Arial" w:hAnsi="Arial" w:eastAsia="Arial"/>
          <w:i w:val="0"/>
          <w:color w:val="24313A"/>
          <w:sz w:val="19"/>
        </w:rPr>
        <w:t>从已解锁素材中选择 8～10 张。</w:t>
      </w:r>
    </w:p>
    <w:p>
      <w:r>
        <w:rPr>
          <w:rFonts w:ascii="Arial" w:hAnsi="Arial" w:eastAsia="Arial"/>
          <w:b/>
          <w:color w:val="1F4D78"/>
          <w:sz w:val="19"/>
        </w:rPr>
        <w:t>系统｜</w:t>
      </w:r>
      <w:r>
        <w:rPr>
          <w:rFonts w:ascii="Arial" w:hAnsi="Arial" w:eastAsia="Arial"/>
          <w:i w:val="0"/>
          <w:color w:val="24313A"/>
          <w:sz w:val="19"/>
        </w:rPr>
        <w:t>文章至少需要覆盖：现在的生活 / 过去与伤势 / 救助与治疗 / 未收养与放归。</w:t>
      </w:r>
    </w:p>
    <w:p>
      <w:r>
        <w:rPr>
          <w:rFonts w:ascii="Arial" w:hAnsi="Arial" w:eastAsia="Arial"/>
          <w:b/>
          <w:color w:val="1F4D78"/>
          <w:sz w:val="19"/>
        </w:rPr>
        <w:t>系统｜</w:t>
      </w:r>
      <w:r>
        <w:rPr>
          <w:rFonts w:ascii="Arial" w:hAnsi="Arial" w:eastAsia="Arial"/>
          <w:i w:val="0"/>
          <w:color w:val="24313A"/>
          <w:sz w:val="19"/>
        </w:rPr>
        <w:t>素材不需要手动排序，系统会按照事件阶段自动放入固定段落。</w:t>
      </w:r>
    </w:p>
    <w:p>
      <w:pPr>
        <w:keepNext/>
      </w:pPr>
      <w:r>
        <w:rPr>
          <w:rFonts w:ascii="Arial" w:hAnsi="Arial" w:eastAsia="Arial"/>
          <w:b/>
          <w:color w:val="1F4D78"/>
          <w:sz w:val="20"/>
        </w:rPr>
        <w:t>小凌（内心独白）</w:t>
      </w:r>
      <w:r>
        <w:rPr>
          <w:rFonts w:ascii="Arial" w:hAnsi="Arial" w:eastAsia="Arial"/>
          <w:i/>
          <w:color w:val="46775C"/>
          <w:sz w:val="18"/>
        </w:rPr>
        <w:t xml:space="preserve"> · 立绘：思考</w:t>
      </w:r>
    </w:p>
    <w:p>
      <w:r>
        <w:rPr>
          <w:rFonts w:ascii="Arial" w:hAnsi="Arial" w:eastAsia="Arial"/>
          <w:i w:val="0"/>
          <w:color w:val="24313A"/>
          <w:sz w:val="22"/>
        </w:rPr>
        <w:t>十张上限……也就是说，不是什么都知道，就要什么都写进去。</w:t>
      </w:r>
    </w:p>
    <w:p>
      <w:pPr>
        <w:pStyle w:val="5"/>
      </w:pPr>
      <w:r>
        <w:rPr>
          <w:rFonts w:ascii="Arial" w:hAnsi="Arial" w:eastAsia="Arial"/>
        </w:rPr>
        <w:t>关键表述选择</w:t>
      </w:r>
    </w:p>
    <w:p>
      <w:r>
        <w:rPr>
          <w:rFonts w:ascii="Arial" w:hAnsi="Arial" w:eastAsia="Arial"/>
          <w:b/>
          <w:color w:val="1F4D78"/>
          <w:sz w:val="19"/>
        </w:rPr>
        <w:t>结构说明｜</w:t>
      </w:r>
      <w:r>
        <w:rPr>
          <w:rFonts w:ascii="Arial" w:hAnsi="Arial" w:eastAsia="Arial"/>
          <w:i/>
          <w:color w:val="24313A"/>
          <w:sz w:val="19"/>
        </w:rPr>
        <w:t>关键表述只在对应素材被选入文章时触发。以下两处直接影响沈禾对事实严谨度与措辞的审核。</w:t>
      </w:r>
    </w:p>
    <w:p>
      <w:r>
        <w:rPr>
          <w:rFonts w:ascii="Arial" w:hAnsi="Arial" w:eastAsia="Arial"/>
          <w:b/>
          <w:color w:val="1F4D78"/>
          <w:sz w:val="19"/>
        </w:rPr>
        <w:t>UI｜</w:t>
      </w:r>
      <w:r>
        <w:rPr>
          <w:rFonts w:ascii="Arial" w:hAnsi="Arial" w:eastAsia="Arial"/>
          <w:i w:val="0"/>
          <w:color w:val="24313A"/>
          <w:sz w:val="19"/>
        </w:rPr>
        <w:t>关键表述 01｜麻绳来源</w:t>
      </w:r>
    </w:p>
    <w:p>
      <w:r>
        <w:rPr>
          <w:rFonts w:ascii="Arial" w:hAnsi="Arial" w:eastAsia="Arial"/>
          <w:b/>
          <w:color w:val="1F4D78"/>
          <w:sz w:val="19"/>
        </w:rPr>
        <w:t>UI｜</w:t>
      </w:r>
      <w:r>
        <w:rPr>
          <w:rFonts w:ascii="Arial" w:hAnsi="Arial" w:eastAsia="Arial"/>
          <w:i w:val="0"/>
          <w:color w:val="24313A"/>
          <w:sz w:val="19"/>
        </w:rPr>
        <w:t>A. “大福疑似遭到人为虐待，一根麻绳被故意勒在它的脖子上。”</w:t>
      </w:r>
    </w:p>
    <w:p>
      <w:r>
        <w:rPr>
          <w:rFonts w:ascii="Arial" w:hAnsi="Arial" w:eastAsia="Arial"/>
          <w:b/>
          <w:color w:val="1F4D78"/>
          <w:sz w:val="19"/>
        </w:rPr>
        <w:t>UI｜</w:t>
      </w:r>
      <w:r>
        <w:rPr>
          <w:rFonts w:ascii="Arial" w:hAnsi="Arial" w:eastAsia="Arial"/>
          <w:i w:val="0"/>
          <w:color w:val="24313A"/>
          <w:sz w:val="19"/>
        </w:rPr>
        <w:t>B. “没人看到麻绳是如何套上大福脖子的，目前无法确认是否存在人为伤害。”</w:t>
      </w:r>
    </w:p>
    <w:p>
      <w:r>
        <w:rPr>
          <w:rFonts w:ascii="Arial" w:hAnsi="Arial" w:eastAsia="Arial"/>
          <w:b/>
          <w:color w:val="1F4D78"/>
          <w:sz w:val="19"/>
        </w:rPr>
        <w:t>UI｜</w:t>
      </w:r>
      <w:r>
        <w:rPr>
          <w:rFonts w:ascii="Arial" w:hAnsi="Arial" w:eastAsia="Arial"/>
          <w:i w:val="0"/>
          <w:color w:val="24313A"/>
          <w:sz w:val="19"/>
        </w:rPr>
        <w:t>关键表述 02｜大福康复后的去向</w:t>
      </w:r>
    </w:p>
    <w:p>
      <w:r>
        <w:rPr>
          <w:rFonts w:ascii="Arial" w:hAnsi="Arial" w:eastAsia="Arial"/>
          <w:b/>
          <w:color w:val="1F4D78"/>
          <w:sz w:val="19"/>
        </w:rPr>
        <w:t>UI｜</w:t>
      </w:r>
      <w:r>
        <w:rPr>
          <w:rFonts w:ascii="Arial" w:hAnsi="Arial" w:eastAsia="Arial"/>
          <w:i w:val="0"/>
          <w:color w:val="24313A"/>
          <w:sz w:val="19"/>
        </w:rPr>
        <w:t>A. “治疗结束后，林女士最终还是把大福扔回了外面。”</w:t>
      </w:r>
    </w:p>
    <w:p>
      <w:r>
        <w:rPr>
          <w:rFonts w:ascii="Arial" w:hAnsi="Arial" w:eastAsia="Arial"/>
          <w:b/>
          <w:color w:val="1F4D78"/>
          <w:sz w:val="19"/>
        </w:rPr>
        <w:t>UI｜</w:t>
      </w:r>
      <w:r>
        <w:rPr>
          <w:rFonts w:ascii="Arial" w:hAnsi="Arial" w:eastAsia="Arial"/>
          <w:i w:val="0"/>
          <w:color w:val="24313A"/>
          <w:sz w:val="19"/>
        </w:rPr>
        <w:t>B. “大福康复后，林女士将它送回原本活动的槐安社区；当时社区已有固定投喂点，也有人继续照料。”</w:t>
      </w:r>
    </w:p>
    <w:p>
      <w:pPr>
        <w:pStyle w:val="5"/>
      </w:pPr>
      <w:r>
        <w:rPr>
          <w:rFonts w:ascii="Arial" w:hAnsi="Arial" w:eastAsia="Arial"/>
        </w:rPr>
        <w:t>生成与提交</w:t>
      </w:r>
    </w:p>
    <w:p>
      <w:r>
        <w:rPr>
          <w:rFonts w:ascii="Arial" w:hAnsi="Arial" w:eastAsia="Arial"/>
          <w:b/>
          <w:color w:val="1F4D78"/>
          <w:sz w:val="19"/>
        </w:rPr>
        <w:t>系统｜</w:t>
      </w:r>
      <w:r>
        <w:rPr>
          <w:rFonts w:ascii="Arial" w:hAnsi="Arial" w:eastAsia="Arial"/>
          <w:i w:val="0"/>
          <w:color w:val="24313A"/>
          <w:sz w:val="19"/>
        </w:rPr>
        <w:t>素材与关键表述确认完成。</w:t>
      </w:r>
    </w:p>
    <w:p>
      <w:pPr>
        <w:keepNext/>
      </w:pPr>
      <w:r>
        <w:rPr>
          <w:rFonts w:ascii="Arial" w:hAnsi="Arial" w:eastAsia="Arial"/>
          <w:i/>
          <w:color w:val="69757D"/>
          <w:sz w:val="18"/>
        </w:rPr>
        <w:t>【UI：生成文章】</w:t>
      </w:r>
    </w:p>
    <w:p>
      <w:r>
        <w:rPr>
          <w:rFonts w:ascii="Arial" w:hAnsi="Arial" w:eastAsia="Arial"/>
          <w:b/>
          <w:color w:val="B56A2D"/>
          <w:sz w:val="19"/>
        </w:rPr>
        <w:t>旁白｜</w:t>
      </w:r>
      <w:r>
        <w:rPr>
          <w:rFonts w:ascii="Arial" w:hAnsi="Arial" w:eastAsia="Arial"/>
          <w:i/>
          <w:color w:val="69757D"/>
          <w:sz w:val="19"/>
        </w:rPr>
        <w:t>系统按照所选写作方向和素材生成完整文章。小凌从头读了一遍，又对照记者笔记检查了几处关键事实。</w:t>
      </w:r>
    </w:p>
    <w:p>
      <w:r>
        <w:rPr>
          <w:rFonts w:ascii="Arial" w:hAnsi="Arial" w:eastAsia="Arial"/>
          <w:b/>
          <w:color w:val="1F4D78"/>
          <w:sz w:val="19"/>
        </w:rPr>
        <w:t>UI｜</w:t>
      </w:r>
      <w:r>
        <w:rPr>
          <w:rFonts w:ascii="Arial" w:hAnsi="Arial" w:eastAsia="Arial"/>
          <w:i w:val="0"/>
          <w:color w:val="24313A"/>
          <w:sz w:val="19"/>
        </w:rPr>
        <w:t>可返回调整：写作方向 / 素材卡 / 关键表述</w:t>
      </w:r>
    </w:p>
    <w:p>
      <w:pPr>
        <w:keepNext/>
      </w:pPr>
      <w:r>
        <w:rPr>
          <w:rFonts w:ascii="Arial" w:hAnsi="Arial" w:eastAsia="Arial"/>
          <w:i/>
          <w:color w:val="69757D"/>
          <w:sz w:val="18"/>
        </w:rPr>
        <w:t>【UI：提交主编审核】</w:t>
      </w:r>
    </w:p>
    <w:p>
      <w:pPr>
        <w:keepNext/>
      </w:pPr>
      <w:r>
        <w:rPr>
          <w:rFonts w:ascii="Arial" w:hAnsi="Arial" w:eastAsia="Arial"/>
          <w:i/>
          <w:color w:val="69757D"/>
          <w:sz w:val="18"/>
        </w:rPr>
        <w:t>【SE：鼠标点击声】</w:t>
      </w:r>
    </w:p>
    <w:p>
      <w:r>
        <w:rPr>
          <w:rFonts w:ascii="Arial" w:hAnsi="Arial" w:eastAsia="Arial"/>
          <w:b/>
          <w:color w:val="1F4D78"/>
          <w:sz w:val="19"/>
        </w:rPr>
        <w:t>系统｜</w:t>
      </w:r>
      <w:r>
        <w:rPr>
          <w:rFonts w:ascii="Arial" w:hAnsi="Arial" w:eastAsia="Arial"/>
          <w:i w:val="0"/>
          <w:color w:val="24313A"/>
          <w:sz w:val="19"/>
        </w:rPr>
        <w:t>稿件已提交给沈禾。</w:t>
      </w:r>
    </w:p>
    <w:p>
      <w:pPr>
        <w:keepNext/>
      </w:pPr>
      <w:r>
        <w:rPr>
          <w:rFonts w:ascii="Arial" w:hAnsi="Arial" w:eastAsia="Arial"/>
          <w:i/>
          <w:color w:val="69757D"/>
          <w:sz w:val="18"/>
        </w:rPr>
        <w:t>【停顿】</w:t>
      </w:r>
    </w:p>
    <w:p>
      <w:pPr>
        <w:keepNext/>
      </w:pPr>
      <w:r>
        <w:rPr>
          <w:rFonts w:ascii="Arial" w:hAnsi="Arial" w:eastAsia="Arial"/>
          <w:i/>
          <w:color w:val="69757D"/>
          <w:sz w:val="18"/>
        </w:rPr>
        <w:t>【SE：工作软件消息提示音】</w:t>
      </w:r>
    </w:p>
    <w:p>
      <w:r>
        <w:rPr>
          <w:rFonts w:ascii="Arial" w:hAnsi="Arial" w:eastAsia="Arial"/>
          <w:b/>
          <w:color w:val="1F4D78"/>
          <w:sz w:val="19"/>
        </w:rPr>
        <w:t>UI｜</w:t>
      </w:r>
      <w:r>
        <w:rPr>
          <w:rFonts w:ascii="Arial" w:hAnsi="Arial" w:eastAsia="Arial"/>
          <w:i w:val="0"/>
          <w:color w:val="24313A"/>
          <w:sz w:val="19"/>
        </w:rPr>
        <w:t>沈禾：来一下我办公室。</w:t>
      </w:r>
    </w:p>
    <w:p>
      <w:pPr>
        <w:keepNext/>
      </w:pPr>
      <w:r>
        <w:rPr>
          <w:rFonts w:ascii="Arial" w:hAnsi="Arial" w:eastAsia="Arial"/>
          <w:b/>
          <w:color w:val="1F4D78"/>
          <w:sz w:val="20"/>
        </w:rPr>
        <w:t>小凌</w:t>
      </w:r>
      <w:r>
        <w:rPr>
          <w:rFonts w:ascii="Arial" w:hAnsi="Arial" w:eastAsia="Arial"/>
          <w:i/>
          <w:color w:val="46775C"/>
          <w:sz w:val="18"/>
        </w:rPr>
        <w:t xml:space="preserve"> · 立绘：吐槽</w:t>
      </w:r>
    </w:p>
    <w:p>
      <w:r>
        <w:rPr>
          <w:rFonts w:ascii="Arial" w:hAnsi="Arial" w:eastAsia="Arial"/>
          <w:i w:val="0"/>
          <w:color w:val="24313A"/>
          <w:sz w:val="22"/>
        </w:rPr>
        <w:t>……这句话怎么又来了。</w:t>
      </w:r>
    </w:p>
    <w:p>
      <w:pPr>
        <w:keepNext/>
      </w:pPr>
      <w:r>
        <w:rPr>
          <w:rFonts w:ascii="Arial" w:hAnsi="Arial" w:eastAsia="Arial"/>
          <w:i/>
          <w:color w:val="69757D"/>
          <w:sz w:val="18"/>
        </w:rPr>
        <w:t>【跳转：沈禾办公室】</w:t>
      </w:r>
    </w:p>
    <w:p>
      <w:pPr>
        <w:keepNext/>
      </w:pPr>
      <w:r>
        <w:rPr>
          <w:rFonts w:ascii="Arial" w:hAnsi="Arial" w:eastAsia="Arial"/>
          <w:i/>
          <w:color w:val="69757D"/>
          <w:sz w:val="18"/>
        </w:rPr>
        <w:t>【背景：沈禾办公室_上午】</w:t>
      </w:r>
    </w:p>
    <w:p>
      <w:pPr>
        <w:keepNext/>
      </w:pPr>
      <w:r>
        <w:rPr>
          <w:rFonts w:ascii="Arial" w:hAnsi="Arial" w:eastAsia="Arial"/>
          <w:i/>
          <w:color w:val="69757D"/>
          <w:sz w:val="18"/>
        </w:rPr>
        <w:t>【BGM：编辑部日常_01（循环）】</w:t>
      </w:r>
    </w:p>
    <w:p>
      <w:r>
        <w:rPr>
          <w:rFonts w:ascii="Arial" w:hAnsi="Arial" w:eastAsia="Arial"/>
          <w:b/>
          <w:color w:val="B56A2D"/>
          <w:sz w:val="19"/>
        </w:rPr>
        <w:t>旁白｜</w:t>
      </w:r>
      <w:r>
        <w:rPr>
          <w:rFonts w:ascii="Arial" w:hAnsi="Arial" w:eastAsia="Arial"/>
          <w:i/>
          <w:color w:val="69757D"/>
          <w:sz w:val="19"/>
        </w:rPr>
        <w:t>沈禾坐在电脑前，屏幕上正开着小凌刚提交的稿件。</w:t>
      </w:r>
    </w:p>
    <w:p>
      <w:r>
        <w:rPr>
          <w:rFonts w:ascii="Arial" w:hAnsi="Arial" w:eastAsia="Arial"/>
          <w:b/>
          <w:color w:val="1F4D78"/>
          <w:sz w:val="19"/>
        </w:rPr>
        <w:t>结构说明｜</w:t>
      </w:r>
      <w:r>
        <w:rPr>
          <w:rFonts w:ascii="Arial" w:hAnsi="Arial" w:eastAsia="Arial"/>
          <w:i/>
          <w:color w:val="24313A"/>
          <w:sz w:val="19"/>
        </w:rPr>
        <w:t>系统根据玩家的写作方向、选材与关键表述进入以下审核分支。若同时存在多个问题，优先反馈事实错误与误导性表述，其次反馈信息缺失与立意偏离。</w:t>
      </w:r>
    </w:p>
    <w:p>
      <w:pPr>
        <w:pStyle w:val="5"/>
      </w:pPr>
      <w:r>
        <w:rPr>
          <w:rFonts w:ascii="Arial" w:hAnsi="Arial" w:eastAsia="Arial"/>
        </w:rPr>
        <w:t>审核分支 A｜通过</w:t>
      </w:r>
    </w:p>
    <w:p>
      <w:r>
        <w:rPr>
          <w:rFonts w:ascii="Arial" w:hAnsi="Arial" w:eastAsia="Arial"/>
          <w:b/>
          <w:color w:val="1F4D78"/>
          <w:sz w:val="19"/>
        </w:rPr>
        <w:t>触发条件｜</w:t>
      </w:r>
      <w:r>
        <w:rPr>
          <w:rFonts w:ascii="Arial" w:hAnsi="Arial" w:eastAsia="Arial"/>
          <w:i w:val="0"/>
          <w:color w:val="24313A"/>
          <w:sz w:val="19"/>
        </w:rPr>
        <w:t>基本事实线完整；素材与写作方向匹配；现场观察、猫咪记忆与人类采访均有使用；不存在将推测写成事实或误导性描述放归的表述。</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看完了。</w:t>
      </w:r>
    </w:p>
    <w:p>
      <w:pPr>
        <w:keepNext/>
      </w:pPr>
      <w:r>
        <w:rPr>
          <w:rFonts w:ascii="Arial" w:hAnsi="Arial" w:eastAsia="Arial"/>
          <w:b/>
          <w:color w:val="1F4D78"/>
          <w:sz w:val="20"/>
        </w:rPr>
        <w:t>沈禾</w:t>
      </w:r>
      <w:r>
        <w:rPr>
          <w:rFonts w:ascii="Arial" w:hAnsi="Arial" w:eastAsia="Arial"/>
          <w:i/>
          <w:color w:val="46775C"/>
          <w:sz w:val="18"/>
        </w:rPr>
        <w:t xml:space="preserve"> · 立绘：淡淡认可</w:t>
      </w:r>
    </w:p>
    <w:p>
      <w:r>
        <w:rPr>
          <w:rFonts w:ascii="Arial" w:hAnsi="Arial" w:eastAsia="Arial"/>
          <w:i w:val="0"/>
          <w:color w:val="24313A"/>
          <w:sz w:val="22"/>
        </w:rPr>
        <w:t>可以发。</w:t>
      </w:r>
    </w:p>
    <w:p>
      <w:pPr>
        <w:keepNext/>
      </w:pPr>
      <w:r>
        <w:rPr>
          <w:rFonts w:ascii="Arial" w:hAnsi="Arial" w:eastAsia="Arial"/>
          <w:b/>
          <w:color w:val="1F4D78"/>
          <w:sz w:val="20"/>
        </w:rPr>
        <w:t>小凌</w:t>
      </w:r>
      <w:r>
        <w:rPr>
          <w:rFonts w:ascii="Arial" w:hAnsi="Arial" w:eastAsia="Arial"/>
          <w:i/>
          <w:color w:val="46775C"/>
          <w:sz w:val="18"/>
        </w:rPr>
        <w:t xml:space="preserve"> · 立绘：惊讶</w:t>
      </w:r>
    </w:p>
    <w:p>
      <w:r>
        <w:rPr>
          <w:rFonts w:ascii="Arial" w:hAnsi="Arial" w:eastAsia="Arial"/>
          <w:i w:val="0"/>
          <w:color w:val="24313A"/>
          <w:sz w:val="22"/>
        </w:rPr>
        <w:t>这么顺利？</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你很失望？</w:t>
      </w:r>
    </w:p>
    <w:p>
      <w:pPr>
        <w:keepNext/>
      </w:pPr>
      <w:r>
        <w:rPr>
          <w:rFonts w:ascii="Arial" w:hAnsi="Arial" w:eastAsia="Arial"/>
          <w:b/>
          <w:color w:val="1F4D78"/>
          <w:sz w:val="20"/>
        </w:rPr>
        <w:t>小凌</w:t>
      </w:r>
      <w:r>
        <w:rPr>
          <w:rFonts w:ascii="Arial" w:hAnsi="Arial" w:eastAsia="Arial"/>
          <w:i/>
          <w:color w:val="46775C"/>
          <w:sz w:val="18"/>
        </w:rPr>
        <w:t xml:space="preserve"> · 立绘：局促</w:t>
      </w:r>
    </w:p>
    <w:p>
      <w:r>
        <w:rPr>
          <w:rFonts w:ascii="Arial" w:hAnsi="Arial" w:eastAsia="Arial"/>
          <w:i w:val="0"/>
          <w:color w:val="24313A"/>
          <w:sz w:val="22"/>
        </w:rPr>
        <w:t>没有。</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大福记得的部分，你按它的感受写；治疗和放归，你也找到了能确认的人。该说不知道的地方，没有替它编答案。</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记者不是负责把故事写得更传奇，是负责别把故事写错。</w:t>
      </w:r>
    </w:p>
    <w:p>
      <w:pPr>
        <w:keepNext/>
      </w:pPr>
      <w:r>
        <w:rPr>
          <w:rFonts w:ascii="Arial" w:hAnsi="Arial" w:eastAsia="Arial"/>
          <w:b/>
          <w:color w:val="1F4D78"/>
          <w:sz w:val="20"/>
        </w:rPr>
        <w:t>沈禾</w:t>
      </w:r>
      <w:r>
        <w:rPr>
          <w:rFonts w:ascii="Arial" w:hAnsi="Arial" w:eastAsia="Arial"/>
          <w:i/>
          <w:color w:val="46775C"/>
          <w:sz w:val="18"/>
        </w:rPr>
        <w:t xml:space="preserve"> · 立绘：淡淡认可</w:t>
      </w:r>
    </w:p>
    <w:p>
      <w:r>
        <w:rPr>
          <w:rFonts w:ascii="Arial" w:hAnsi="Arial" w:eastAsia="Arial"/>
          <w:i w:val="0"/>
          <w:color w:val="24313A"/>
          <w:sz w:val="22"/>
        </w:rPr>
        <w:t>就这样，发吧。</w:t>
      </w:r>
    </w:p>
    <w:p>
      <w:r>
        <w:rPr>
          <w:rFonts w:ascii="Arial" w:hAnsi="Arial" w:eastAsia="Arial"/>
          <w:b/>
          <w:color w:val="1F4D78"/>
          <w:sz w:val="19"/>
        </w:rPr>
        <w:t>系统｜</w:t>
      </w:r>
      <w:r>
        <w:rPr>
          <w:rFonts w:ascii="Arial" w:hAnsi="Arial" w:eastAsia="Arial"/>
          <w:i w:val="0"/>
          <w:color w:val="24313A"/>
          <w:sz w:val="19"/>
        </w:rPr>
        <w:t>审核结果——通过</w:t>
      </w:r>
    </w:p>
    <w:p>
      <w:pPr>
        <w:pStyle w:val="5"/>
      </w:pPr>
      <w:r>
        <w:rPr>
          <w:rFonts w:ascii="Arial" w:hAnsi="Arial" w:eastAsia="Arial"/>
        </w:rPr>
        <w:t>审核分支 B｜退回：选材与立意不匹配</w:t>
      </w:r>
    </w:p>
    <w:p>
      <w:r>
        <w:rPr>
          <w:rFonts w:ascii="Arial" w:hAnsi="Arial" w:eastAsia="Arial"/>
          <w:b/>
          <w:color w:val="1F4D78"/>
          <w:sz w:val="19"/>
        </w:rPr>
        <w:t>触发条件｜</w:t>
      </w:r>
      <w:r>
        <w:rPr>
          <w:rFonts w:ascii="Arial" w:hAnsi="Arial" w:eastAsia="Arial"/>
          <w:i w:val="0"/>
          <w:color w:val="24313A"/>
          <w:sz w:val="19"/>
        </w:rPr>
        <w:t>文章基本事实无硬伤，但大量素材与所选写作方向无关，导致主题重心明显偏离。</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先不发。</w:t>
      </w:r>
    </w:p>
    <w:p>
      <w:pPr>
        <w:keepNext/>
      </w:pPr>
      <w:r>
        <w:rPr>
          <w:rFonts w:ascii="Arial" w:hAnsi="Arial" w:eastAsia="Arial"/>
          <w:b/>
          <w:color w:val="1F4D78"/>
          <w:sz w:val="20"/>
        </w:rPr>
        <w:t>小凌</w:t>
      </w:r>
      <w:r>
        <w:rPr>
          <w:rFonts w:ascii="Arial" w:hAnsi="Arial" w:eastAsia="Arial"/>
          <w:i/>
          <w:color w:val="46775C"/>
          <w:sz w:val="18"/>
        </w:rPr>
        <w:t xml:space="preserve"> · 立绘：认真</w:t>
      </w:r>
    </w:p>
    <w:p>
      <w:r>
        <w:rPr>
          <w:rFonts w:ascii="Arial" w:hAnsi="Arial" w:eastAsia="Arial"/>
          <w:i w:val="0"/>
          <w:color w:val="24313A"/>
          <w:sz w:val="22"/>
        </w:rPr>
        <w:t>哪里有问题？</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你选的是“救下一只猫以后”，但大半篇幅都在写大福现在怎么上班、怎么晒太阳。</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这些不是不能写。问题是，它们没有在回答你这个标题。</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先想清楚你到底要写大福的变化，还是写这场救助。想清楚了，再重新选素材。</w:t>
      </w:r>
    </w:p>
    <w:p>
      <w:r>
        <w:rPr>
          <w:rFonts w:ascii="Arial" w:hAnsi="Arial" w:eastAsia="Arial"/>
          <w:b/>
          <w:color w:val="1F4D78"/>
          <w:sz w:val="19"/>
        </w:rPr>
        <w:t>系统｜</w:t>
      </w:r>
      <w:r>
        <w:rPr>
          <w:rFonts w:ascii="Arial" w:hAnsi="Arial" w:eastAsia="Arial"/>
          <w:i w:val="0"/>
          <w:color w:val="24313A"/>
          <w:sz w:val="19"/>
        </w:rPr>
        <w:t>审核结果——退回</w:t>
      </w:r>
    </w:p>
    <w:p>
      <w:r>
        <w:rPr>
          <w:rFonts w:ascii="Arial" w:hAnsi="Arial" w:eastAsia="Arial"/>
          <w:b/>
          <w:color w:val="1F4D78"/>
          <w:sz w:val="19"/>
        </w:rPr>
        <w:t>系统｜</w:t>
      </w:r>
      <w:r>
        <w:rPr>
          <w:rFonts w:ascii="Arial" w:hAnsi="Arial" w:eastAsia="Arial"/>
          <w:i w:val="0"/>
          <w:color w:val="24313A"/>
          <w:sz w:val="19"/>
        </w:rPr>
        <w:t>编辑意见——调整写作方向或重新选择更匹配的素材。</w:t>
      </w:r>
    </w:p>
    <w:p>
      <w:pPr>
        <w:pStyle w:val="5"/>
      </w:pPr>
      <w:r>
        <w:rPr>
          <w:rFonts w:ascii="Arial" w:hAnsi="Arial" w:eastAsia="Arial"/>
        </w:rPr>
        <w:t>审核分支 C｜退回：重要事实不足</w:t>
      </w:r>
    </w:p>
    <w:p>
      <w:r>
        <w:rPr>
          <w:rFonts w:ascii="Arial" w:hAnsi="Arial" w:eastAsia="Arial"/>
          <w:b/>
          <w:color w:val="1F4D78"/>
          <w:sz w:val="19"/>
        </w:rPr>
        <w:t>触发条件｜</w:t>
      </w:r>
      <w:r>
        <w:rPr>
          <w:rFonts w:ascii="Arial" w:hAnsi="Arial" w:eastAsia="Arial"/>
          <w:i w:val="0"/>
          <w:color w:val="24313A"/>
          <w:sz w:val="19"/>
        </w:rPr>
        <w:t>文章满足最低生成条件，但遗漏重要治疗、救助或放归信息，导致基本事实线存在明显断层。</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这篇中间有个洞。</w:t>
      </w:r>
    </w:p>
    <w:p>
      <w:pPr>
        <w:keepNext/>
      </w:pPr>
      <w:r>
        <w:rPr>
          <w:rFonts w:ascii="Arial" w:hAnsi="Arial" w:eastAsia="Arial"/>
          <w:b/>
          <w:color w:val="1F4D78"/>
          <w:sz w:val="20"/>
        </w:rPr>
        <w:t>小凌</w:t>
      </w:r>
      <w:r>
        <w:rPr>
          <w:rFonts w:ascii="Arial" w:hAnsi="Arial" w:eastAsia="Arial"/>
          <w:i/>
          <w:color w:val="46775C"/>
          <w:sz w:val="18"/>
        </w:rPr>
        <w:t xml:space="preserve"> · 立绘：思考</w:t>
      </w:r>
    </w:p>
    <w:p>
      <w:r>
        <w:rPr>
          <w:rFonts w:ascii="Arial" w:hAnsi="Arial" w:eastAsia="Arial"/>
          <w:i w:val="0"/>
          <w:color w:val="24313A"/>
          <w:sz w:val="22"/>
        </w:rPr>
        <w:t>哪一段？</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大福从脖子受伤，直接跳到了回社区。中间怎么治疗的，几乎没交代。</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手术、后续治疗，这些至少要把关键经过说清楚。不一定每个数字都塞进去，但不能让读者自己脑补。</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先看你的笔记。已经问到的，就把素材补进去；没问到的，就回去补访。别拿句子填事实。</w:t>
      </w:r>
    </w:p>
    <w:p>
      <w:r>
        <w:rPr>
          <w:rFonts w:ascii="Arial" w:hAnsi="Arial" w:eastAsia="Arial"/>
          <w:b/>
          <w:color w:val="1F4D78"/>
          <w:sz w:val="19"/>
        </w:rPr>
        <w:t>系统｜</w:t>
      </w:r>
      <w:r>
        <w:rPr>
          <w:rFonts w:ascii="Arial" w:hAnsi="Arial" w:eastAsia="Arial"/>
          <w:i w:val="0"/>
          <w:color w:val="24313A"/>
          <w:sz w:val="19"/>
        </w:rPr>
        <w:t>审核结果——退回</w:t>
      </w:r>
    </w:p>
    <w:p>
      <w:r>
        <w:rPr>
          <w:rFonts w:ascii="Arial" w:hAnsi="Arial" w:eastAsia="Arial"/>
          <w:b/>
          <w:color w:val="1F4D78"/>
          <w:sz w:val="19"/>
        </w:rPr>
        <w:t>系统｜</w:t>
      </w:r>
      <w:r>
        <w:rPr>
          <w:rFonts w:ascii="Arial" w:hAnsi="Arial" w:eastAsia="Arial"/>
          <w:i w:val="0"/>
          <w:color w:val="24313A"/>
          <w:sz w:val="19"/>
        </w:rPr>
        <w:t>编辑意见——补充关键事实；若对应素材尚未解锁，可返回采访阶段继续核实。</w:t>
      </w:r>
    </w:p>
    <w:p>
      <w:pPr>
        <w:pStyle w:val="5"/>
      </w:pPr>
      <w:r>
        <w:rPr>
          <w:rFonts w:ascii="Arial" w:hAnsi="Arial" w:eastAsia="Arial"/>
        </w:rPr>
        <w:t>审核分支 D｜退回：将推测写成事实</w:t>
      </w:r>
    </w:p>
    <w:p>
      <w:r>
        <w:rPr>
          <w:rFonts w:ascii="Arial" w:hAnsi="Arial" w:eastAsia="Arial"/>
          <w:b/>
          <w:color w:val="1F4D78"/>
          <w:sz w:val="19"/>
        </w:rPr>
        <w:t>触发条件｜</w:t>
      </w:r>
      <w:r>
        <w:rPr>
          <w:rFonts w:ascii="Arial" w:hAnsi="Arial" w:eastAsia="Arial"/>
          <w:i w:val="0"/>
          <w:color w:val="24313A"/>
          <w:sz w:val="19"/>
        </w:rPr>
        <w:t>玩家将麻绳来源或其他无法确认的信息写成确定结论。</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“有人故意用麻绳勒伤它”——这句哪来的？</w:t>
      </w:r>
    </w:p>
    <w:p>
      <w:pPr>
        <w:keepNext/>
      </w:pPr>
      <w:r>
        <w:rPr>
          <w:rFonts w:ascii="Arial" w:hAnsi="Arial" w:eastAsia="Arial"/>
          <w:b/>
          <w:color w:val="1F4D78"/>
          <w:sz w:val="20"/>
        </w:rPr>
        <w:t>小凌</w:t>
      </w:r>
      <w:r>
        <w:rPr>
          <w:rFonts w:ascii="Arial" w:hAnsi="Arial" w:eastAsia="Arial"/>
          <w:i/>
          <w:color w:val="46775C"/>
          <w:sz w:val="18"/>
        </w:rPr>
        <w:t xml:space="preserve"> · 立绘：思考</w:t>
      </w:r>
    </w:p>
    <w:p>
      <w:r>
        <w:rPr>
          <w:rFonts w:ascii="Arial" w:hAnsi="Arial" w:eastAsia="Arial"/>
          <w:i w:val="0"/>
          <w:color w:val="24313A"/>
          <w:sz w:val="22"/>
        </w:rPr>
        <w:t>大福脖子上确实有麻绳……</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我问的是“故意”哪来的。</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没人看到麻绳怎么套上去，林女士也明确说无法确认。你可以写伤势，也可以写疑问，但不能把猜测换成句号。</w:t>
      </w:r>
    </w:p>
    <w:p>
      <w:r>
        <w:rPr>
          <w:rFonts w:ascii="Arial" w:hAnsi="Arial" w:eastAsia="Arial"/>
          <w:b/>
          <w:color w:val="1F4D78"/>
          <w:sz w:val="19"/>
        </w:rPr>
        <w:t>系统｜</w:t>
      </w:r>
      <w:r>
        <w:rPr>
          <w:rFonts w:ascii="Arial" w:hAnsi="Arial" w:eastAsia="Arial"/>
          <w:i w:val="0"/>
          <w:color w:val="24313A"/>
          <w:sz w:val="19"/>
        </w:rPr>
        <w:t>审核结果——退回</w:t>
      </w:r>
    </w:p>
    <w:p>
      <w:r>
        <w:rPr>
          <w:rFonts w:ascii="Arial" w:hAnsi="Arial" w:eastAsia="Arial"/>
          <w:b/>
          <w:color w:val="1F4D78"/>
          <w:sz w:val="19"/>
        </w:rPr>
        <w:t>系统｜</w:t>
      </w:r>
      <w:r>
        <w:rPr>
          <w:rFonts w:ascii="Arial" w:hAnsi="Arial" w:eastAsia="Arial"/>
          <w:i w:val="0"/>
          <w:color w:val="24313A"/>
          <w:sz w:val="19"/>
        </w:rPr>
        <w:t>编辑意见——将未确认信息恢复为“无法确认”或删除无依据的因果判断。</w:t>
      </w:r>
    </w:p>
    <w:p>
      <w:pPr>
        <w:pStyle w:val="5"/>
      </w:pPr>
      <w:r>
        <w:rPr>
          <w:rFonts w:ascii="Arial" w:hAnsi="Arial" w:eastAsia="Arial"/>
        </w:rPr>
        <w:t>审核分支 E｜退回：放归措辞误导</w:t>
      </w:r>
    </w:p>
    <w:p>
      <w:r>
        <w:rPr>
          <w:rFonts w:ascii="Arial" w:hAnsi="Arial" w:eastAsia="Arial"/>
          <w:b/>
          <w:color w:val="1F4D78"/>
          <w:sz w:val="19"/>
        </w:rPr>
        <w:t>触发条件｜</w:t>
      </w:r>
      <w:r>
        <w:rPr>
          <w:rFonts w:ascii="Arial" w:hAnsi="Arial" w:eastAsia="Arial"/>
          <w:i w:val="0"/>
          <w:color w:val="24313A"/>
          <w:sz w:val="19"/>
        </w:rPr>
        <w:t>玩家使用“扔回外面”“遗弃”等带有确定定性的表述描述林女士将大福送回原活动区域。</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还有这句，“把大福扔回了外面”。</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事实是，她把大福送回原来的活动区域，而且当时确认过那里有人继续投喂。</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你可以讨论放归是不是最好的选择，但“扔”已经替读者下了结论。</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事实和评价，分开写。</w:t>
      </w:r>
    </w:p>
    <w:p>
      <w:r>
        <w:rPr>
          <w:rFonts w:ascii="Arial" w:hAnsi="Arial" w:eastAsia="Arial"/>
          <w:b/>
          <w:color w:val="1F4D78"/>
          <w:sz w:val="19"/>
        </w:rPr>
        <w:t>系统｜</w:t>
      </w:r>
      <w:r>
        <w:rPr>
          <w:rFonts w:ascii="Arial" w:hAnsi="Arial" w:eastAsia="Arial"/>
          <w:i w:val="0"/>
          <w:color w:val="24313A"/>
          <w:sz w:val="19"/>
        </w:rPr>
        <w:t>审核结果——退回</w:t>
      </w:r>
    </w:p>
    <w:p>
      <w:r>
        <w:rPr>
          <w:rFonts w:ascii="Arial" w:hAnsi="Arial" w:eastAsia="Arial"/>
          <w:b/>
          <w:color w:val="1F4D78"/>
          <w:sz w:val="19"/>
        </w:rPr>
        <w:t>系统｜</w:t>
      </w:r>
      <w:r>
        <w:rPr>
          <w:rFonts w:ascii="Arial" w:hAnsi="Arial" w:eastAsia="Arial"/>
          <w:i w:val="0"/>
          <w:color w:val="24313A"/>
          <w:sz w:val="19"/>
        </w:rPr>
        <w:t>编辑意见——修改对“放归”的误导性措辞，保持与已确认事实一致。</w:t>
      </w:r>
    </w:p>
    <w:p>
      <w:pPr>
        <w:pStyle w:val="5"/>
      </w:pPr>
      <w:r>
        <w:rPr>
          <w:rFonts w:ascii="Arial" w:hAnsi="Arial" w:eastAsia="Arial"/>
        </w:rPr>
        <w:t>审核分支 F｜退回：信息来源混淆</w:t>
      </w:r>
    </w:p>
    <w:p>
      <w:r>
        <w:rPr>
          <w:rFonts w:ascii="Arial" w:hAnsi="Arial" w:eastAsia="Arial"/>
          <w:b/>
          <w:color w:val="1F4D78"/>
          <w:sz w:val="19"/>
        </w:rPr>
        <w:t>触发条件｜</w:t>
      </w:r>
      <w:r>
        <w:rPr>
          <w:rFonts w:ascii="Arial" w:hAnsi="Arial" w:eastAsia="Arial"/>
          <w:i w:val="0"/>
          <w:color w:val="24313A"/>
          <w:sz w:val="19"/>
        </w:rPr>
        <w:t>玩家将猫咪主观记忆与林女士转述的医院检查结果混为同一来源。</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这句“据大福回忆，麻绳已经嵌进皮肉”也不对。</w:t>
      </w:r>
    </w:p>
    <w:p>
      <w:pPr>
        <w:keepNext/>
      </w:pPr>
      <w:r>
        <w:rPr>
          <w:rFonts w:ascii="Arial" w:hAnsi="Arial" w:eastAsia="Arial"/>
          <w:b/>
          <w:color w:val="1F4D78"/>
          <w:sz w:val="20"/>
        </w:rPr>
        <w:t>小凌</w:t>
      </w:r>
      <w:r>
        <w:rPr>
          <w:rFonts w:ascii="Arial" w:hAnsi="Arial" w:eastAsia="Arial"/>
          <w:i/>
          <w:color w:val="46775C"/>
          <w:sz w:val="18"/>
        </w:rPr>
        <w:t xml:space="preserve"> · 立绘：思考</w:t>
      </w:r>
    </w:p>
    <w:p>
      <w:r>
        <w:rPr>
          <w:rFonts w:ascii="Arial" w:hAnsi="Arial" w:eastAsia="Arial"/>
          <w:i w:val="0"/>
          <w:color w:val="24313A"/>
          <w:sz w:val="22"/>
        </w:rPr>
        <w:t>因为大福不知道那是麻绳？</w:t>
      </w:r>
    </w:p>
    <w:p>
      <w:pPr>
        <w:keepNext/>
      </w:pPr>
      <w:r>
        <w:rPr>
          <w:rFonts w:ascii="Arial" w:hAnsi="Arial" w:eastAsia="Arial"/>
          <w:b/>
          <w:color w:val="1F4D78"/>
          <w:sz w:val="20"/>
        </w:rPr>
        <w:t>沈禾</w:t>
      </w:r>
      <w:r>
        <w:rPr>
          <w:rFonts w:ascii="Arial" w:hAnsi="Arial" w:eastAsia="Arial"/>
          <w:i/>
          <w:color w:val="46775C"/>
          <w:sz w:val="18"/>
        </w:rPr>
        <w:t xml:space="preserve"> · 立绘：认真</w:t>
      </w:r>
    </w:p>
    <w:p>
      <w:r>
        <w:rPr>
          <w:rFonts w:ascii="Arial" w:hAnsi="Arial" w:eastAsia="Arial"/>
          <w:i w:val="0"/>
          <w:color w:val="24313A"/>
          <w:sz w:val="22"/>
        </w:rPr>
        <w:t>不只是。它能告诉你的是疼、很紧、弄不掉。麻绳嵌进组织，是林女士转述医院检查。</w:t>
      </w:r>
    </w:p>
    <w:p>
      <w:pPr>
        <w:keepNext/>
      </w:pPr>
      <w:r>
        <w:rPr>
          <w:rFonts w:ascii="Arial" w:hAnsi="Arial" w:eastAsia="Arial"/>
          <w:b/>
          <w:color w:val="1F4D78"/>
          <w:sz w:val="20"/>
        </w:rPr>
        <w:t>沈禾</w:t>
      </w:r>
      <w:r>
        <w:rPr>
          <w:rFonts w:ascii="Arial" w:hAnsi="Arial" w:eastAsia="Arial"/>
          <w:i/>
          <w:color w:val="46775C"/>
          <w:sz w:val="18"/>
        </w:rPr>
        <w:t xml:space="preserve"> · 立绘：平静</w:t>
      </w:r>
    </w:p>
    <w:p>
      <w:r>
        <w:rPr>
          <w:rFonts w:ascii="Arial" w:hAnsi="Arial" w:eastAsia="Arial"/>
          <w:i w:val="0"/>
          <w:color w:val="24313A"/>
          <w:sz w:val="22"/>
        </w:rPr>
        <w:t>同一件事可以有两个视角，但来源不能混。</w:t>
      </w:r>
    </w:p>
    <w:p>
      <w:r>
        <w:rPr>
          <w:rFonts w:ascii="Arial" w:hAnsi="Arial" w:eastAsia="Arial"/>
          <w:b/>
          <w:color w:val="1F4D78"/>
          <w:sz w:val="19"/>
        </w:rPr>
        <w:t>系统｜</w:t>
      </w:r>
      <w:r>
        <w:rPr>
          <w:rFonts w:ascii="Arial" w:hAnsi="Arial" w:eastAsia="Arial"/>
          <w:i w:val="0"/>
          <w:color w:val="24313A"/>
          <w:sz w:val="19"/>
        </w:rPr>
        <w:t>审核结果——退回</w:t>
      </w:r>
    </w:p>
    <w:p>
      <w:r>
        <w:rPr>
          <w:rFonts w:ascii="Arial" w:hAnsi="Arial" w:eastAsia="Arial"/>
          <w:b/>
          <w:color w:val="1F4D78"/>
          <w:sz w:val="19"/>
        </w:rPr>
        <w:t>系统｜</w:t>
      </w:r>
      <w:r>
        <w:rPr>
          <w:rFonts w:ascii="Arial" w:hAnsi="Arial" w:eastAsia="Arial"/>
          <w:i w:val="0"/>
          <w:color w:val="24313A"/>
          <w:sz w:val="19"/>
        </w:rPr>
        <w:t>编辑意见——区分猫咪主观记忆与人类可核实信息的来源。</w:t>
      </w:r>
    </w:p>
    <w:p>
      <w:pPr>
        <w:pStyle w:val="5"/>
      </w:pPr>
      <w:r>
        <w:rPr>
          <w:rFonts w:ascii="Arial" w:hAnsi="Arial" w:eastAsia="Arial"/>
        </w:rPr>
        <w:t>退回后的流程</w:t>
      </w:r>
    </w:p>
    <w:p>
      <w:r>
        <w:rPr>
          <w:rFonts w:ascii="Arial" w:hAnsi="Arial" w:eastAsia="Arial"/>
          <w:b/>
          <w:color w:val="1F4D78"/>
          <w:sz w:val="19"/>
        </w:rPr>
        <w:t>UI｜</w:t>
      </w:r>
      <w:r>
        <w:rPr>
          <w:rFonts w:ascii="Arial" w:hAnsi="Arial" w:eastAsia="Arial"/>
          <w:i w:val="0"/>
          <w:color w:val="24313A"/>
          <w:sz w:val="19"/>
        </w:rPr>
        <w:t>查看沈禾的编辑意见</w:t>
      </w:r>
    </w:p>
    <w:p>
      <w:r>
        <w:rPr>
          <w:rFonts w:ascii="Arial" w:hAnsi="Arial" w:eastAsia="Arial"/>
          <w:b/>
          <w:color w:val="1F4D78"/>
          <w:sz w:val="19"/>
        </w:rPr>
        <w:t>UI｜</w:t>
      </w:r>
      <w:r>
        <w:rPr>
          <w:rFonts w:ascii="Arial" w:hAnsi="Arial" w:eastAsia="Arial"/>
          <w:i w:val="0"/>
          <w:color w:val="24313A"/>
          <w:sz w:val="19"/>
        </w:rPr>
        <w:t>返回写稿 / 查看记者笔记</w:t>
      </w:r>
    </w:p>
    <w:p>
      <w:r>
        <w:rPr>
          <w:rFonts w:ascii="Arial" w:hAnsi="Arial" w:eastAsia="Arial"/>
          <w:b/>
          <w:color w:val="1F4D78"/>
          <w:sz w:val="19"/>
        </w:rPr>
        <w:t>系统｜</w:t>
      </w:r>
      <w:r>
        <w:rPr>
          <w:rFonts w:ascii="Arial" w:hAnsi="Arial" w:eastAsia="Arial"/>
          <w:i w:val="0"/>
          <w:color w:val="24313A"/>
          <w:sz w:val="19"/>
        </w:rPr>
        <w:t>若问题来自尚未获得的关键事实，额外开放【继续补访】。</w:t>
      </w:r>
    </w:p>
    <w:p>
      <w:r>
        <w:rPr>
          <w:rFonts w:ascii="Arial" w:hAnsi="Arial" w:eastAsia="Arial"/>
          <w:b/>
          <w:color w:val="1F4D78"/>
          <w:sz w:val="19"/>
        </w:rPr>
        <w:t>系统｜</w:t>
      </w:r>
      <w:r>
        <w:rPr>
          <w:rFonts w:ascii="Arial" w:hAnsi="Arial" w:eastAsia="Arial"/>
          <w:i w:val="0"/>
          <w:color w:val="24313A"/>
          <w:sz w:val="19"/>
        </w:rPr>
        <w:t>修改后可再次提交审核；重新审核仍按照同一套规则进入对应分支。</w:t>
      </w:r>
    </w:p>
    <w:p>
      <w:pPr>
        <w:pStyle w:val="5"/>
      </w:pPr>
      <w:r>
        <w:rPr>
          <w:rFonts w:ascii="Arial" w:hAnsi="Arial" w:eastAsia="Arial"/>
        </w:rPr>
        <w:t>审核通过后的流程</w:t>
      </w:r>
    </w:p>
    <w:p>
      <w:r>
        <w:rPr>
          <w:rFonts w:ascii="Arial" w:hAnsi="Arial" w:eastAsia="Arial"/>
          <w:b/>
          <w:color w:val="1F4D78"/>
          <w:sz w:val="19"/>
        </w:rPr>
        <w:t>系统｜</w:t>
      </w:r>
      <w:r>
        <w:rPr>
          <w:rFonts w:ascii="Arial" w:hAnsi="Arial" w:eastAsia="Arial"/>
          <w:i w:val="0"/>
          <w:color w:val="24313A"/>
          <w:sz w:val="19"/>
        </w:rPr>
        <w:t>审核结果——通过</w:t>
      </w:r>
    </w:p>
    <w:p>
      <w:r>
        <w:rPr>
          <w:rFonts w:ascii="Arial" w:hAnsi="Arial" w:eastAsia="Arial"/>
          <w:b/>
          <w:color w:val="1F4D78"/>
          <w:sz w:val="19"/>
        </w:rPr>
        <w:t>系统｜</w:t>
      </w:r>
      <w:r>
        <w:rPr>
          <w:rFonts w:ascii="Arial" w:hAnsi="Arial" w:eastAsia="Arial"/>
          <w:i w:val="0"/>
          <w:color w:val="24313A"/>
          <w:sz w:val="19"/>
        </w:rPr>
        <w:t>解锁——“发布报道”</w:t>
      </w:r>
    </w:p>
    <w:p>
      <w:pPr>
        <w:keepNext/>
      </w:pPr>
      <w:r>
        <w:rPr>
          <w:rFonts w:ascii="Arial" w:hAnsi="Arial" w:eastAsia="Arial"/>
          <w:i/>
          <w:color w:val="69757D"/>
          <w:sz w:val="18"/>
        </w:rPr>
        <w:t>【UI：确认发布】</w:t>
      </w:r>
    </w:p>
    <w:p>
      <w:pPr>
        <w:keepNext/>
      </w:pPr>
      <w:r>
        <w:rPr>
          <w:rFonts w:ascii="Arial" w:hAnsi="Arial" w:eastAsia="Arial"/>
          <w:i/>
          <w:color w:val="69757D"/>
          <w:sz w:val="18"/>
        </w:rPr>
        <w:t>【SE：鼠标点击声】</w:t>
      </w:r>
    </w:p>
    <w:p>
      <w:pPr>
        <w:keepNext/>
      </w:pPr>
      <w:r>
        <w:rPr>
          <w:rFonts w:ascii="Arial" w:hAnsi="Arial" w:eastAsia="Arial"/>
          <w:i/>
          <w:color w:val="69757D"/>
          <w:sz w:val="18"/>
        </w:rPr>
        <w:t>【画面渐黑】</w:t>
      </w:r>
    </w:p>
    <w:p>
      <w:pPr>
        <w:keepNext/>
      </w:pPr>
      <w:r>
        <w:rPr>
          <w:rFonts w:ascii="Arial" w:hAnsi="Arial" w:eastAsia="Arial"/>
          <w:i/>
          <w:color w:val="69757D"/>
          <w:sz w:val="18"/>
        </w:rPr>
        <w:t>【跳转：SC-11「后日谈」】</w:t>
      </w:r>
    </w:p>
    <w:p>
      <w:pPr>
        <w:pStyle w:val="3"/>
      </w:pPr>
      <w:r>
        <w:rPr>
          <w:rFonts w:ascii="Arial" w:hAnsi="Arial" w:eastAsia="Arial"/>
        </w:rPr>
        <w:t>7. SC-11｜后日谈自白</w:t>
      </w:r>
    </w:p>
    <w:p>
      <w:pPr>
        <w:shd w:val="clear" w:fill="EDF4FA"/>
        <w:spacing w:before="100" w:after="160"/>
        <w:ind w:left="115" w:right="115"/>
      </w:pPr>
      <w:r>
        <w:rPr>
          <w:rFonts w:ascii="Arial" w:hAnsi="Arial" w:eastAsia="Arial"/>
          <w:b/>
          <w:color w:val="1F4D78"/>
          <w:sz w:val="19"/>
        </w:rPr>
        <w:t>立绘说明｜</w:t>
      </w:r>
      <w:r>
        <w:rPr>
          <w:rFonts w:ascii="Arial" w:hAnsi="Arial" w:eastAsia="Arial"/>
          <w:i/>
          <w:color w:val="24313A"/>
          <w:sz w:val="19"/>
        </w:rPr>
        <w:t>后日谈不新增角色立绘，统一复用前文已有状态。读者留言以 UI 文字呈现；大福与狸花猫使用场景角色图或动画。</w:t>
      </w:r>
    </w:p>
    <w:p>
      <w:pPr>
        <w:keepNext/>
        <w:keepLines/>
        <w:shd w:val="clear" w:fill="F2F4F7"/>
        <w:spacing w:before="40" w:after="80"/>
        <w:ind w:left="115" w:right="115"/>
      </w:pPr>
      <w:r>
        <w:rPr>
          <w:rFonts w:ascii="Arial" w:hAnsi="Arial" w:eastAsia="Arial"/>
          <w:i/>
          <w:color w:val="69757D"/>
          <w:sz w:val="18"/>
        </w:rPr>
        <w:t>【背景：文章发布页面】</w:t>
      </w:r>
    </w:p>
    <w:p>
      <w:pPr>
        <w:keepNext/>
        <w:keepLines/>
        <w:shd w:val="clear" w:fill="F2F4F7"/>
        <w:spacing w:before="40" w:after="80"/>
        <w:ind w:left="115" w:right="115"/>
      </w:pPr>
      <w:r>
        <w:rPr>
          <w:rFonts w:ascii="Arial" w:hAnsi="Arial" w:eastAsia="Arial"/>
          <w:i/>
          <w:color w:val="69757D"/>
          <w:sz w:val="18"/>
        </w:rPr>
        <w:t>【BGM：专题结束_01】</w:t>
      </w:r>
    </w:p>
    <w:p>
      <w:pPr>
        <w:keepNext/>
        <w:keepLines/>
        <w:shd w:val="clear" w:fill="F2F4F7"/>
        <w:spacing w:before="40" w:after="80"/>
        <w:ind w:left="115" w:right="115"/>
      </w:pPr>
      <w:r>
        <w:rPr>
          <w:rFonts w:ascii="Arial" w:hAnsi="Arial" w:eastAsia="Arial"/>
          <w:i/>
          <w:color w:val="69757D"/>
          <w:sz w:val="18"/>
        </w:rPr>
        <w:t>【画面：文章页面缓慢向下滚动，显示本次发布的文章标题】</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文章已发布</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文章发布以后，有不少人第一次知道，大福以前受过那么严重的伤。</w:t>
      </w:r>
    </w:p>
    <w:p>
      <w:pPr>
        <w:keepLines/>
        <w:shd w:val="clear" w:fill="EDF4FA"/>
        <w:spacing w:before="40" w:after="100"/>
        <w:ind w:left="259" w:right="115"/>
      </w:pPr>
      <w:r>
        <w:rPr>
          <w:rFonts w:ascii="Arial" w:hAnsi="Arial" w:eastAsia="Arial"/>
          <w:b/>
          <w:color w:val="1F4D78"/>
          <w:sz w:val="19"/>
        </w:rPr>
        <w:t>UI｜</w:t>
      </w:r>
      <w:r>
        <w:rPr>
          <w:rFonts w:ascii="Arial" w:hAnsi="Arial" w:eastAsia="Arial"/>
          <w:i w:val="0"/>
          <w:color w:val="24313A"/>
          <w:sz w:val="19"/>
        </w:rPr>
        <w:t>读者留言：</w:t>
      </w:r>
      <w:r>
        <w:rPr>
          <w:rFonts w:ascii="Arial" w:hAnsi="Arial" w:eastAsia="Arial"/>
          <w:i w:val="0"/>
          <w:color w:val="24313A"/>
          <w:sz w:val="19"/>
        </w:rPr>
        <w:br w:type="textWrapping"/>
      </w:r>
      <w:r>
        <w:rPr>
          <w:rFonts w:ascii="Arial" w:hAnsi="Arial" w:eastAsia="Arial"/>
          <w:i w:val="0"/>
          <w:color w:val="24313A"/>
          <w:sz w:val="19"/>
        </w:rPr>
        <w:t>“原来大福以前这么怕人。”</w:t>
      </w:r>
      <w:r>
        <w:rPr>
          <w:rFonts w:ascii="Arial" w:hAnsi="Arial" w:eastAsia="Arial"/>
          <w:i w:val="0"/>
          <w:color w:val="24313A"/>
          <w:sz w:val="19"/>
        </w:rPr>
        <w:br w:type="textWrapping"/>
      </w:r>
      <w:r>
        <w:rPr>
          <w:rFonts w:ascii="Arial" w:hAnsi="Arial" w:eastAsia="Arial"/>
          <w:i w:val="0"/>
          <w:color w:val="24313A"/>
          <w:sz w:val="19"/>
        </w:rPr>
        <w:t>“救助以后没办法收养，也不代表之前做的事情没有意义。”</w:t>
      </w:r>
      <w:r>
        <w:rPr>
          <w:rFonts w:ascii="Arial" w:hAnsi="Arial" w:eastAsia="Arial"/>
          <w:i w:val="0"/>
          <w:color w:val="24313A"/>
          <w:sz w:val="19"/>
        </w:rPr>
        <w:br w:type="textWrapping"/>
      </w:r>
      <w:r>
        <w:rPr>
          <w:rFonts w:ascii="Arial" w:hAnsi="Arial" w:eastAsia="Arial"/>
          <w:i w:val="0"/>
          <w:color w:val="24313A"/>
          <w:sz w:val="19"/>
        </w:rPr>
        <w:t>“希望去看它的人不要追着它拍照。”</w:t>
      </w:r>
      <w:r>
        <w:rPr>
          <w:rFonts w:ascii="Arial" w:hAnsi="Arial" w:eastAsia="Arial"/>
          <w:i w:val="0"/>
          <w:color w:val="24313A"/>
          <w:sz w:val="19"/>
        </w:rPr>
        <w:br w:type="textWrapping"/>
      </w:r>
      <w:r>
        <w:rPr>
          <w:rFonts w:ascii="Arial" w:hAnsi="Arial" w:eastAsia="Arial"/>
          <w:i w:val="0"/>
          <w:color w:val="24313A"/>
          <w:sz w:val="19"/>
        </w:rPr>
        <w:t>“投喂以后记得清理，不要给社区添麻烦。”</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也有人讨论，救下一只流浪猫以后，是不是一定要把它带回家。</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林女士没有再解释更多。她在采访里已经说过，救治和收养是两件事。她能做的，是在当时把大福送去医院，再在自己无法继续承担的时候，为它寻找另一种生活。</w:t>
      </w:r>
    </w:p>
    <w:p>
      <w:pPr>
        <w:keepNext/>
        <w:keepLines/>
        <w:shd w:val="clear" w:fill="F2F4F7"/>
        <w:spacing w:before="40" w:after="80"/>
        <w:ind w:left="115" w:right="115"/>
      </w:pPr>
      <w:r>
        <w:rPr>
          <w:rFonts w:ascii="Arial" w:hAnsi="Arial" w:eastAsia="Arial"/>
          <w:i/>
          <w:color w:val="69757D"/>
          <w:sz w:val="18"/>
        </w:rPr>
        <w:t>【画面渐暗 / 系统：几天后】</w:t>
      </w:r>
    </w:p>
    <w:p>
      <w:pPr>
        <w:pStyle w:val="4"/>
        <w:keepNext/>
        <w:keepLines/>
      </w:pPr>
      <w:r>
        <w:rPr>
          <w:rFonts w:ascii="Arial" w:hAnsi="Arial" w:eastAsia="Arial"/>
        </w:rPr>
        <w:t>方向A｜《大福今天也在上班》</w:t>
      </w:r>
    </w:p>
    <w:p>
      <w:pPr>
        <w:keepNext/>
        <w:keepLines/>
        <w:shd w:val="clear" w:fill="F2F4F7"/>
        <w:spacing w:before="40" w:after="80"/>
        <w:ind w:left="115" w:right="115"/>
      </w:pPr>
      <w:r>
        <w:rPr>
          <w:rFonts w:ascii="Arial" w:hAnsi="Arial" w:eastAsia="Arial"/>
          <w:i/>
          <w:color w:val="69757D"/>
          <w:sz w:val="18"/>
        </w:rPr>
        <w:t>【背景：槐安社区_</w:t>
      </w:r>
      <w:r>
        <w:rPr>
          <w:rFonts w:hint="eastAsia" w:eastAsia="宋体"/>
          <w:i/>
          <w:color w:val="69757D"/>
          <w:sz w:val="18"/>
          <w:lang w:val="en-US" w:eastAsia="zh-CN"/>
        </w:rPr>
        <w:t>午后</w:t>
      </w:r>
      <w:r>
        <w:rPr>
          <w:rFonts w:ascii="Arial" w:hAnsi="Arial" w:eastAsia="Arial"/>
          <w:i/>
          <w:color w:val="69757D"/>
          <w:sz w:val="18"/>
        </w:rPr>
        <w:t>】</w:t>
      </w:r>
    </w:p>
    <w:p>
      <w:pPr>
        <w:keepNext/>
        <w:keepLines/>
        <w:shd w:val="clear" w:fill="F2F4F7"/>
        <w:spacing w:before="40" w:after="80"/>
        <w:ind w:left="115" w:right="115"/>
      </w:pPr>
      <w:r>
        <w:rPr>
          <w:rFonts w:ascii="Arial" w:hAnsi="Arial" w:eastAsia="Arial"/>
          <w:i/>
          <w:color w:val="69757D"/>
          <w:sz w:val="18"/>
        </w:rPr>
        <w:t>【画面：保安亭旁的水碗已经添满；快递柜上垫着一块纸板】</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文章发出去以后，偶尔会有人来问，大福今天有没有上班。</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但大福并不知道自己成了报道里的主角。它还是按照自己的时间出现，饿了就去找保安，困了就跳上快递柜。</w:t>
      </w:r>
    </w:p>
    <w:p>
      <w:pPr>
        <w:keepNext/>
        <w:keepLines/>
        <w:shd w:val="clear" w:fill="F2F4F7"/>
        <w:spacing w:before="40" w:after="80"/>
        <w:ind w:left="115" w:right="115"/>
      </w:pPr>
      <w:r>
        <w:rPr>
          <w:rFonts w:ascii="Arial" w:hAnsi="Arial" w:eastAsia="Arial"/>
          <w:i/>
          <w:color w:val="69757D"/>
          <w:sz w:val="18"/>
        </w:rPr>
        <w:t>【画面：大福从电动车之间钻出来，走到保安亭前；吃完东西后跳上快递柜】</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下午四点多，大福又来了。</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和文章发布以前没什么不同。</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大福今天也在上班。</w:t>
      </w:r>
    </w:p>
    <w:p>
      <w:pPr>
        <w:pStyle w:val="4"/>
        <w:keepNext/>
        <w:keepLines/>
      </w:pPr>
      <w:r>
        <w:rPr>
          <w:rFonts w:ascii="Arial" w:hAnsi="Arial" w:eastAsia="Arial"/>
        </w:rPr>
        <w:t>方向B｜《救下一只猫以后》</w:t>
      </w:r>
    </w:p>
    <w:p>
      <w:pPr>
        <w:keepNext/>
        <w:keepLines/>
        <w:shd w:val="clear" w:fill="F2F4F7"/>
        <w:spacing w:before="40" w:after="80"/>
        <w:ind w:left="115" w:right="115"/>
      </w:pPr>
      <w:r>
        <w:rPr>
          <w:rFonts w:ascii="Arial" w:hAnsi="Arial" w:eastAsia="Arial"/>
          <w:i/>
          <w:color w:val="69757D"/>
          <w:sz w:val="18"/>
        </w:rPr>
        <w:t>【背景：槐安社区_</w:t>
      </w:r>
      <w:r>
        <w:rPr>
          <w:rFonts w:hint="eastAsia" w:eastAsia="宋体"/>
          <w:i/>
          <w:color w:val="69757D"/>
          <w:sz w:val="18"/>
          <w:lang w:val="en-US" w:eastAsia="zh-CN"/>
        </w:rPr>
        <w:t>午后</w:t>
      </w:r>
      <w:r>
        <w:rPr>
          <w:rFonts w:ascii="Arial" w:hAnsi="Arial" w:eastAsia="Arial"/>
          <w:i/>
          <w:color w:val="69757D"/>
          <w:sz w:val="18"/>
        </w:rPr>
        <w:t>】</w:t>
      </w:r>
    </w:p>
    <w:p>
      <w:pPr>
        <w:keepNext/>
        <w:keepLines/>
        <w:shd w:val="clear" w:fill="F2F4F7"/>
        <w:spacing w:before="40" w:after="80"/>
        <w:ind w:left="115" w:right="115"/>
      </w:pPr>
      <w:r>
        <w:rPr>
          <w:rFonts w:ascii="Arial" w:hAnsi="Arial" w:eastAsia="Arial"/>
          <w:i/>
          <w:color w:val="69757D"/>
          <w:sz w:val="18"/>
        </w:rPr>
        <w:t>【画面：投喂点旁是清洗干净的猫碗；猫屋中的垫子已经换过】</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文章发出去以后，还</w:t>
      </w:r>
      <w:bookmarkStart w:id="0" w:name="_GoBack"/>
      <w:bookmarkEnd w:id="0"/>
      <w:r>
        <w:rPr>
          <w:rFonts w:ascii="Arial" w:hAnsi="Arial" w:eastAsia="Arial"/>
          <w:i w:val="0"/>
          <w:color w:val="24313A"/>
          <w:sz w:val="22"/>
        </w:rPr>
        <w:t>是有人问，林女士为什么没有把大福带回家。</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也有人说，第一次知道一场救助并不一定要以收养结束。</w:t>
      </w:r>
    </w:p>
    <w:p>
      <w:pPr>
        <w:keepNext/>
        <w:keepLines/>
        <w:shd w:val="clear" w:fill="F2F4F7"/>
        <w:spacing w:before="40" w:after="80"/>
        <w:ind w:left="115" w:right="115"/>
      </w:pPr>
      <w:r>
        <w:rPr>
          <w:rFonts w:ascii="Arial" w:hAnsi="Arial" w:eastAsia="Arial"/>
          <w:i/>
          <w:color w:val="69757D"/>
          <w:sz w:val="18"/>
        </w:rPr>
        <w:t>【画面：保安添入少量猫粮；路过的居民顺手查看水碗】</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林女士没有成为大福的主人。</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保安、投喂的居民和那些偶尔替它换水的人，也没有谁能够单独负责它的一生。</w:t>
      </w:r>
    </w:p>
    <w:p>
      <w:pPr>
        <w:keepNext/>
        <w:keepLines/>
        <w:shd w:val="clear" w:fill="F2F4F7"/>
        <w:spacing w:before="40" w:after="80"/>
        <w:ind w:left="115" w:right="115"/>
      </w:pPr>
      <w:r>
        <w:rPr>
          <w:rFonts w:ascii="Arial" w:hAnsi="Arial" w:eastAsia="Arial"/>
          <w:i/>
          <w:color w:val="69757D"/>
          <w:sz w:val="18"/>
        </w:rPr>
        <w:t>【画面：大福从社区道路另一端走来，在保安亭前吃东西】</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但大福还是活了下来，并且回到了熟悉的地方。</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救下一只猫以后，故事并不会立刻结束。</w:t>
      </w:r>
    </w:p>
    <w:p>
      <w:pPr>
        <w:pStyle w:val="4"/>
        <w:keepNext/>
        <w:keepLines/>
      </w:pPr>
      <w:r>
        <w:rPr>
          <w:rFonts w:ascii="Arial" w:hAnsi="Arial" w:eastAsia="Arial"/>
        </w:rPr>
        <w:t>通用结尾</w:t>
      </w:r>
    </w:p>
    <w:p>
      <w:pPr>
        <w:keepNext/>
        <w:keepLines/>
        <w:shd w:val="clear" w:fill="F2F4F7"/>
        <w:spacing w:before="40" w:after="80"/>
        <w:ind w:left="115" w:right="115"/>
      </w:pPr>
      <w:r>
        <w:rPr>
          <w:rFonts w:ascii="Arial" w:hAnsi="Arial" w:eastAsia="Arial"/>
          <w:i/>
          <w:color w:val="69757D"/>
          <w:sz w:val="18"/>
        </w:rPr>
        <w:t>【画面：大福吃完东西后跳上快递柜；狸花猫从灌木旁出现】</w:t>
      </w:r>
    </w:p>
    <w:p>
      <w:pPr>
        <w:keepNext/>
        <w:keepLines/>
        <w:shd w:val="clear" w:fill="F2F4F7"/>
        <w:spacing w:before="40" w:after="80"/>
        <w:ind w:left="115" w:right="115"/>
      </w:pPr>
      <w:r>
        <w:rPr>
          <w:rFonts w:ascii="Arial" w:hAnsi="Arial" w:eastAsia="Arial"/>
          <w:i/>
          <w:color w:val="69757D"/>
          <w:sz w:val="18"/>
        </w:rPr>
        <w:t>【画面：大福跳下快递柜，两只猫一前一后走向社区内部】</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报道能记录的，只是它生活里很短的一段。</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至于大福，它还有明天的饭要吃，还有熟悉的地方要去。</w:t>
      </w:r>
    </w:p>
    <w:p>
      <w:pPr>
        <w:keepNext/>
        <w:keepLines/>
        <w:shd w:val="clear" w:fill="F2F4F7"/>
        <w:spacing w:before="40" w:after="80"/>
        <w:ind w:left="115" w:right="115"/>
      </w:pPr>
      <w:r>
        <w:rPr>
          <w:rFonts w:ascii="Arial" w:hAnsi="Arial" w:eastAsia="Arial"/>
          <w:i/>
          <w:color w:val="69757D"/>
          <w:sz w:val="18"/>
        </w:rPr>
        <w:t>【画面：两只猫的身影逐渐消失在傍晚的社区中】</w:t>
      </w:r>
    </w:p>
    <w:p>
      <w:pPr>
        <w:keepNext/>
        <w:keepLines/>
        <w:spacing w:before="60" w:after="20"/>
        <w:ind w:left="259"/>
      </w:pPr>
      <w:r>
        <w:rPr>
          <w:rFonts w:ascii="Arial" w:hAnsi="Arial" w:eastAsia="Noto Sans CJK SC"/>
          <w:b/>
          <w:color w:val="1F4D78"/>
          <w:sz w:val="20"/>
        </w:rPr>
        <w:t>小凌（旁白）</w:t>
      </w:r>
    </w:p>
    <w:p>
      <w:pPr>
        <w:keepLines/>
        <w:spacing w:before="0" w:after="140"/>
        <w:ind w:left="461" w:right="173"/>
      </w:pPr>
      <w:r>
        <w:rPr>
          <w:rFonts w:ascii="Arial" w:hAnsi="Arial" w:eastAsia="Arial"/>
          <w:i w:val="0"/>
          <w:color w:val="24313A"/>
          <w:sz w:val="22"/>
        </w:rPr>
        <w:t>它的日子还在继续。</w:t>
      </w:r>
    </w:p>
    <w:p>
      <w:pPr>
        <w:keepLines/>
        <w:shd w:val="clear" w:fill="EDF4FA"/>
        <w:spacing w:before="40" w:after="100"/>
        <w:ind w:left="259" w:right="115"/>
      </w:pPr>
      <w:r>
        <w:rPr>
          <w:rFonts w:ascii="Arial" w:hAnsi="Arial" w:eastAsia="Arial"/>
          <w:b/>
          <w:color w:val="1F4D78"/>
          <w:sz w:val="19"/>
        </w:rPr>
        <w:t>系统｜</w:t>
      </w:r>
      <w:r>
        <w:rPr>
          <w:rFonts w:ascii="Arial" w:hAnsi="Arial" w:eastAsia="Arial"/>
          <w:i w:val="0"/>
          <w:color w:val="24313A"/>
          <w:sz w:val="19"/>
        </w:rPr>
        <w:t>第一章专题完成 / 专题档案“大福”已收录</w:t>
      </w:r>
    </w:p>
    <w:p>
      <w:pPr>
        <w:keepNext/>
        <w:keepLines/>
        <w:shd w:val="clear" w:fill="F2F4F7"/>
        <w:spacing w:before="40" w:after="80"/>
        <w:ind w:left="115" w:right="115"/>
      </w:pPr>
      <w:r>
        <w:rPr>
          <w:rFonts w:ascii="Arial" w:hAnsi="Arial" w:eastAsia="Arial"/>
          <w:i/>
          <w:color w:val="69757D"/>
          <w:sz w:val="18"/>
        </w:rPr>
        <w:t>【画面渐黑 / 章节标题：第一章 完】</w:t>
      </w:r>
    </w:p>
    <w:p>
      <w:pPr>
        <w:pStyle w:val="3"/>
      </w:pPr>
      <w:r>
        <w:rPr>
          <w:rFonts w:ascii="Arial" w:hAnsi="Arial" w:eastAsia="Arial"/>
        </w:rPr>
        <w:t>8. 本稿补写说明</w:t>
      </w:r>
    </w:p>
    <w:p>
      <w:pPr>
        <w:shd w:val="clear" w:fill="FFF4E8"/>
        <w:spacing w:before="100" w:after="160"/>
        <w:ind w:left="115" w:right="115"/>
      </w:pPr>
      <w:r>
        <w:rPr>
          <w:rFonts w:ascii="Arial" w:hAnsi="Arial" w:eastAsia="Arial"/>
          <w:b/>
          <w:color w:val="1F4D78"/>
          <w:sz w:val="19"/>
        </w:rPr>
        <w:t>说明｜</w:t>
      </w:r>
      <w:r>
        <w:rPr>
          <w:rFonts w:ascii="Arial" w:hAnsi="Arial" w:eastAsia="Arial"/>
          <w:i/>
          <w:color w:val="24313A"/>
          <w:sz w:val="19"/>
        </w:rPr>
        <w:t>以下内容为本对话制作稿在原设计案基础上补充的固定对白与流程衔接，便于直接进入制作。</w:t>
      </w:r>
    </w:p>
    <w:p>
      <w:pPr>
        <w:spacing w:after="120"/>
      </w:pPr>
      <w:r>
        <w:rPr>
          <w:rFonts w:ascii="Arial" w:hAnsi="Arial" w:eastAsia="Arial"/>
          <w:i w:val="0"/>
          <w:color w:val="24313A"/>
          <w:sz w:val="22"/>
        </w:rPr>
        <w:t>SC-07 大福采访收尾｜本稿已补充正常结束对白，并明确从猫视角信息转向人类事实核实的动机。</w:t>
      </w:r>
    </w:p>
    <w:p>
      <w:pPr>
        <w:spacing w:after="120"/>
      </w:pPr>
      <w:r>
        <w:rPr>
          <w:rFonts w:ascii="Arial" w:hAnsi="Arial" w:eastAsia="Arial"/>
          <w:i w:val="0"/>
          <w:color w:val="24313A"/>
          <w:sz w:val="22"/>
        </w:rPr>
        <w:t>SC-09 林女士采访收尾｜本稿已补充关键事实确认后的正常完成、感谢、关闭录音与转入素材整理的固定对白。</w:t>
      </w:r>
    </w:p>
    <w:p>
      <w:pPr>
        <w:spacing w:after="120"/>
      </w:pPr>
      <w:r>
        <w:rPr>
          <w:rFonts w:ascii="Arial" w:hAnsi="Arial" w:eastAsia="Arial"/>
          <w:i w:val="0"/>
          <w:color w:val="24313A"/>
          <w:sz w:val="22"/>
        </w:rPr>
        <w:t>SC-10 写稿与沈禾审核｜本稿已补充写作流程、提交审核、通过与退回分支，以及事实不足、推测写成事实、放归措辞误导和信息来源混淆等固定反馈。</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Noto Sans CJK SC">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Arial" w:hAnsi="Arial" w:eastAsia="Noto Sans CJK SC"/>
        <w:color w:val="69757D"/>
        <w:sz w:val="18"/>
      </w:rPr>
      <w:t xml:space="preserve">第 </w:t>
    </w:r>
    <w:r>
      <w:fldChar w:fldCharType="begin"/>
    </w:r>
    <w:r>
      <w:instrText xml:space="preserve"> PAGE </w:instrText>
    </w:r>
    <w:r>
      <w:fldChar w:fldCharType="separate"/>
    </w:r>
    <w:r>
      <w:t>1</w:t>
    </w:r>
    <w:r>
      <w:fldChar w:fldCharType="end"/>
    </w:r>
    <w:r>
      <w:rPr>
        <w:rFonts w:ascii="Arial" w:hAnsi="Arial" w:eastAsia="Noto Sans CJK SC"/>
        <w:color w:val="69757D"/>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pPr>
    <w:r>
      <w:rPr>
        <w:rFonts w:ascii="Arial" w:hAnsi="Arial" w:eastAsia="Noto Sans CJK SC"/>
        <w:b/>
        <w:color w:val="69757D"/>
        <w:sz w:val="18"/>
      </w:rPr>
      <w:t>《街角专访》第一章 · 对话制作稿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FF45B7"/>
    <w:rsid w:val="34BD72CE"/>
    <w:rsid w:val="3E3DCC0B"/>
    <w:rsid w:val="3E87B7F9"/>
    <w:rsid w:val="5EC5B20C"/>
    <w:rsid w:val="6A7FA2B5"/>
    <w:rsid w:val="7E5C87E7"/>
    <w:rsid w:val="7F6C6E29"/>
    <w:rsid w:val="B7E75E99"/>
    <w:rsid w:val="B7FF2ADF"/>
    <w:rsid w:val="DFFE869D"/>
    <w:rsid w:val="EB6C2F07"/>
    <w:rsid w:val="ECB544F0"/>
    <w:rsid w:val="EFDF0650"/>
    <w:rsid w:val="F1EFC7DE"/>
    <w:rsid w:val="F6DBD42D"/>
    <w:rsid w:val="F8F79C60"/>
    <w:rsid w:val="FB5F8EC8"/>
    <w:rsid w:val="FF56D64F"/>
    <w:rsid w:val="FFBF7E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Arial" w:hAnsi="Arial" w:eastAsia="Arial" w:cstheme="minorBidi"/>
      <w:color w:val="24313A"/>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1F4D78"/>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46775C"/>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42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出老千</dc:creator>
  <dc:description>generated by python-docx</dc:description>
  <cp:lastModifiedBy>出老千</cp:lastModifiedBy>
  <dcterms:modified xsi:type="dcterms:W3CDTF">2026-08-09T01:39:35Z</dcterms:modified>
  <dc:subject>第一章固定对白、自由采访动态对白、旁白与立绘需求</dc:subject>
  <dc:title>《街角专访》第一章对话整理稿（含立绘需求）</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6DA4FC2F183D6DFE59C0766A95A32446_42</vt:lpwstr>
  </property>
</Properties>
</file>